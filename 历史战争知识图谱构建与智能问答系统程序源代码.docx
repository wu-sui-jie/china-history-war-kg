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23D6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Consolas" w:hAnsi="Consolas" w:eastAsia="宋体" w:cs="Consolas"/>
          <w:b w:val="0"/>
          <w:bCs/>
          <w:color w:val="auto"/>
          <w:sz w:val="84"/>
          <w:szCs w:val="84"/>
        </w:rPr>
      </w:pPr>
      <w:r>
        <w:rPr>
          <w:rFonts w:hint="default" w:ascii="Consolas" w:hAnsi="Consolas" w:eastAsia="宋体" w:cs="Consolas"/>
          <w:b w:val="0"/>
          <w:bCs/>
          <w:color w:val="auto"/>
          <w:sz w:val="84"/>
          <w:szCs w:val="84"/>
        </w:rPr>
        <w:t xml:space="preserve">程 </w:t>
      </w:r>
    </w:p>
    <w:p w14:paraId="6E52C5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Consolas" w:hAnsi="Consolas" w:eastAsia="宋体" w:cs="Consolas"/>
          <w:b w:val="0"/>
          <w:bCs/>
          <w:color w:val="auto"/>
          <w:sz w:val="84"/>
          <w:szCs w:val="84"/>
        </w:rPr>
      </w:pPr>
      <w:r>
        <w:rPr>
          <w:rFonts w:hint="default" w:ascii="Consolas" w:hAnsi="Consolas" w:eastAsia="宋体" w:cs="Consolas"/>
          <w:b w:val="0"/>
          <w:bCs/>
          <w:color w:val="auto"/>
          <w:sz w:val="84"/>
          <w:szCs w:val="84"/>
        </w:rPr>
        <w:t xml:space="preserve">序 </w:t>
      </w:r>
    </w:p>
    <w:p w14:paraId="5E1A44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Consolas" w:hAnsi="Consolas" w:eastAsia="宋体" w:cs="Consolas"/>
          <w:b w:val="0"/>
          <w:bCs/>
          <w:color w:val="auto"/>
          <w:sz w:val="84"/>
          <w:szCs w:val="84"/>
        </w:rPr>
      </w:pPr>
      <w:r>
        <w:rPr>
          <w:rFonts w:hint="default" w:ascii="Consolas" w:hAnsi="Consolas" w:eastAsia="宋体" w:cs="Consolas"/>
          <w:b w:val="0"/>
          <w:bCs/>
          <w:color w:val="auto"/>
          <w:sz w:val="84"/>
          <w:szCs w:val="84"/>
        </w:rPr>
        <w:t xml:space="preserve">源 </w:t>
      </w:r>
    </w:p>
    <w:p w14:paraId="31690A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Consolas" w:hAnsi="Consolas" w:eastAsia="宋体" w:cs="Consolas"/>
          <w:b w:val="0"/>
          <w:bCs/>
          <w:color w:val="auto"/>
          <w:sz w:val="84"/>
          <w:szCs w:val="84"/>
        </w:rPr>
      </w:pPr>
      <w:r>
        <w:rPr>
          <w:rFonts w:hint="default" w:ascii="Consolas" w:hAnsi="Consolas" w:eastAsia="宋体" w:cs="Consolas"/>
          <w:b w:val="0"/>
          <w:bCs/>
          <w:color w:val="auto"/>
          <w:sz w:val="84"/>
          <w:szCs w:val="84"/>
        </w:rPr>
        <w:t>码</w:t>
      </w:r>
    </w:p>
    <w:p w14:paraId="4BAFF8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Consolas" w:hAnsi="Consolas" w:eastAsia="宋体" w:cs="Consolas"/>
          <w:b w:val="0"/>
          <w:bCs/>
          <w:color w:val="auto"/>
          <w:sz w:val="18"/>
          <w:szCs w:val="18"/>
        </w:rPr>
      </w:pPr>
    </w:p>
    <w:p w14:paraId="25F1AA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Consolas" w:hAnsi="Consolas" w:eastAsia="宋体" w:cs="Consolas"/>
          <w:b w:val="0"/>
          <w:bCs/>
          <w:color w:val="auto"/>
          <w:sz w:val="18"/>
          <w:szCs w:val="18"/>
        </w:rPr>
      </w:pPr>
    </w:p>
    <w:p w14:paraId="08696E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Consolas" w:hAnsi="Consolas" w:eastAsia="宋体" w:cs="Consolas"/>
          <w:b w:val="0"/>
          <w:bCs/>
          <w:color w:val="auto"/>
          <w:sz w:val="18"/>
          <w:szCs w:val="18"/>
        </w:rPr>
      </w:pPr>
    </w:p>
    <w:p w14:paraId="1C6FDF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Consolas" w:hAnsi="Consolas" w:eastAsia="宋体" w:cs="Consolas"/>
          <w:b w:val="0"/>
          <w:bCs/>
          <w:color w:val="auto"/>
          <w:sz w:val="18"/>
          <w:szCs w:val="18"/>
        </w:rPr>
      </w:pPr>
    </w:p>
    <w:p w14:paraId="7BDF86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Consolas" w:hAnsi="Consolas" w:eastAsia="宋体" w:cs="Consolas"/>
          <w:b w:val="0"/>
          <w:bCs/>
          <w:color w:val="auto"/>
          <w:sz w:val="18"/>
          <w:szCs w:val="18"/>
        </w:rPr>
      </w:pPr>
    </w:p>
    <w:p w14:paraId="78C883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Consolas" w:hAnsi="Consolas" w:eastAsia="宋体" w:cs="Consolas"/>
          <w:b w:val="0"/>
          <w:bCs/>
          <w:color w:val="auto"/>
          <w:sz w:val="18"/>
          <w:szCs w:val="18"/>
        </w:rPr>
      </w:pPr>
    </w:p>
    <w:p w14:paraId="2EF695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20" w:leftChars="0" w:firstLine="720" w:firstLineChars="0"/>
        <w:jc w:val="left"/>
        <w:textAlignment w:val="auto"/>
        <w:rPr>
          <w:rFonts w:hint="default" w:ascii="Consolas" w:hAnsi="Consolas" w:eastAsia="宋体" w:cs="Consolas"/>
          <w:b w:val="0"/>
          <w:bCs/>
          <w:color w:val="auto"/>
          <w:sz w:val="32"/>
          <w:szCs w:val="32"/>
        </w:rPr>
      </w:pPr>
      <w:r>
        <w:rPr>
          <w:rFonts w:hint="default" w:ascii="Consolas" w:hAnsi="Consolas" w:eastAsia="宋体" w:cs="Consolas"/>
          <w:b w:val="0"/>
          <w:bCs/>
          <w:color w:val="auto"/>
          <w:sz w:val="32"/>
          <w:szCs w:val="32"/>
        </w:rPr>
        <w:t>软件名称：历史战争知识图谱构建与智能问答系统</w:t>
      </w:r>
    </w:p>
    <w:p w14:paraId="2C83D7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20" w:leftChars="0" w:firstLine="720" w:firstLineChars="0"/>
        <w:jc w:val="left"/>
        <w:textAlignment w:val="auto"/>
        <w:rPr>
          <w:rFonts w:hint="default" w:ascii="Consolas" w:hAnsi="Consolas" w:eastAsia="宋体" w:cs="Consolas"/>
          <w:b w:val="0"/>
          <w:bCs/>
          <w:color w:val="auto"/>
          <w:sz w:val="32"/>
          <w:szCs w:val="32"/>
        </w:rPr>
      </w:pPr>
      <w:r>
        <w:rPr>
          <w:rFonts w:hint="default" w:ascii="Consolas" w:hAnsi="Consolas" w:eastAsia="宋体" w:cs="Consolas"/>
          <w:b w:val="0"/>
          <w:bCs/>
          <w:color w:val="auto"/>
          <w:sz w:val="32"/>
          <w:szCs w:val="32"/>
        </w:rPr>
        <w:t>软件版本：V1.0</w:t>
      </w:r>
    </w:p>
    <w:p w14:paraId="0F4526C7">
      <w:r>
        <w:br w:type="page"/>
      </w:r>
    </w:p>
    <w:p w14:paraId="3DF8B8F0">
      <w:pPr>
        <w:jc w:val="both"/>
      </w:pPr>
      <w:r>
        <w:rPr>
          <w:rFonts w:ascii="宋体" w:hAnsi="宋体"/>
          <w:sz w:val="18"/>
        </w:rPr>
        <w:t>第一部分：后端核心源码（Python）</w:t>
      </w:r>
    </w:p>
    <w:p w14:paraId="008A8C24">
      <w:r>
        <w:rPr>
          <w:rFonts w:ascii="宋体" w:hAnsi="宋体"/>
          <w:sz w:val="18"/>
        </w:rPr>
        <w:t>backend/app.py</w:t>
      </w:r>
    </w:p>
    <w:p w14:paraId="34D907E1">
      <w:r>
        <w:rPr>
          <w:rFonts w:ascii="宋体" w:hAnsi="宋体"/>
          <w:sz w:val="18"/>
        </w:rPr>
        <w:t>说明：Flask应用主入口</w:t>
      </w:r>
    </w:p>
    <w:p w14:paraId="4DD7E3D1">
      <w:pPr>
        <w:spacing w:before="0" w:after="0" w:line="252" w:lineRule="auto"/>
      </w:pPr>
      <w:r>
        <w:rPr>
          <w:rFonts w:ascii="宋体" w:hAnsi="宋体"/>
          <w:sz w:val="18"/>
        </w:rPr>
        <w:t>"""</w:t>
      </w:r>
    </w:p>
    <w:p w14:paraId="228E596C">
      <w:pPr>
        <w:spacing w:before="0" w:after="0" w:line="252" w:lineRule="auto"/>
      </w:pPr>
      <w:r>
        <w:rPr>
          <w:rFonts w:ascii="宋体" w:hAnsi="宋体"/>
          <w:sz w:val="18"/>
        </w:rPr>
        <w:t>Flask应用主入口 功能: 提供RESTful API接口 - 用户认证: /api/login, /api/sign_in - 知识图谱查询: /search_name_kg</w:t>
      </w:r>
    </w:p>
    <w:p w14:paraId="312FE5FE">
      <w:pPr>
        <w:spacing w:before="0" w:after="0" w:line="252" w:lineRule="auto"/>
      </w:pPr>
      <w:r>
        <w:rPr>
          <w:rFonts w:ascii="宋体" w:hAnsi="宋体"/>
          <w:sz w:val="18"/>
        </w:rPr>
        <w:t>- 节点管理: /create_node, /update_node, /delete_node - 智能问答: /api/ai/inference</w:t>
      </w:r>
    </w:p>
    <w:p w14:paraId="42CB158D">
      <w:pPr>
        <w:spacing w:before="0" w:after="0" w:line="252" w:lineRule="auto"/>
        <w:rPr>
          <w:rFonts w:ascii="宋体" w:hAnsi="宋体"/>
          <w:sz w:val="18"/>
        </w:rPr>
      </w:pPr>
      <w:r>
        <w:rPr>
          <w:rFonts w:ascii="宋体" w:hAnsi="宋体"/>
          <w:sz w:val="18"/>
        </w:rPr>
        <w:t>数据流向: 前端 → SQLite(主存储) → Neo4j(可视化)</w:t>
      </w:r>
    </w:p>
    <w:p w14:paraId="6ED20189">
      <w:pPr>
        <w:spacing w:before="0" w:after="0" w:line="252" w:lineRule="auto"/>
      </w:pPr>
      <w:r>
        <w:rPr>
          <w:rFonts w:ascii="宋体" w:hAnsi="宋体"/>
          <w:sz w:val="18"/>
        </w:rPr>
        <w:t xml:space="preserve"> """</w:t>
      </w:r>
    </w:p>
    <w:p w14:paraId="2DE68733">
      <w:pPr>
        <w:spacing w:before="0" w:after="0" w:line="252" w:lineRule="auto"/>
      </w:pPr>
      <w:r>
        <w:rPr>
          <w:rFonts w:ascii="宋体" w:hAnsi="宋体"/>
          <w:sz w:val="18"/>
        </w:rPr>
        <w:t>import json</w:t>
      </w:r>
    </w:p>
    <w:p w14:paraId="303AAF6D">
      <w:pPr>
        <w:spacing w:before="0" w:after="0" w:line="252" w:lineRule="auto"/>
      </w:pPr>
      <w:r>
        <w:rPr>
          <w:rFonts w:ascii="宋体" w:hAnsi="宋体"/>
          <w:sz w:val="18"/>
        </w:rPr>
        <w:t>import os</w:t>
      </w:r>
    </w:p>
    <w:p w14:paraId="7F7AD008">
      <w:pPr>
        <w:spacing w:before="0" w:after="0" w:line="252" w:lineRule="auto"/>
      </w:pPr>
      <w:r>
        <w:rPr>
          <w:rFonts w:ascii="宋体" w:hAnsi="宋体"/>
          <w:sz w:val="18"/>
        </w:rPr>
        <w:t>import time</w:t>
      </w:r>
    </w:p>
    <w:p w14:paraId="21026917">
      <w:pPr>
        <w:spacing w:before="0" w:after="0" w:line="252" w:lineRule="auto"/>
      </w:pPr>
      <w:r>
        <w:rPr>
          <w:rFonts w:ascii="宋体" w:hAnsi="宋体"/>
          <w:sz w:val="18"/>
        </w:rPr>
        <w:t>import uuid</w:t>
      </w:r>
    </w:p>
    <w:p w14:paraId="6832A9FE">
      <w:pPr>
        <w:spacing w:before="0" w:after="0" w:line="252" w:lineRule="auto"/>
      </w:pPr>
      <w:r>
        <w:rPr>
          <w:rFonts w:ascii="宋体" w:hAnsi="宋体"/>
          <w:sz w:val="18"/>
        </w:rPr>
        <w:t>import atexit</w:t>
      </w:r>
    </w:p>
    <w:p w14:paraId="6D7F004A">
      <w:pPr>
        <w:spacing w:before="0" w:after="0" w:line="252" w:lineRule="auto"/>
      </w:pPr>
      <w:r>
        <w:rPr>
          <w:rFonts w:ascii="宋体" w:hAnsi="宋体"/>
          <w:sz w:val="18"/>
        </w:rPr>
        <w:t>import re</w:t>
      </w:r>
    </w:p>
    <w:p w14:paraId="04BC2545">
      <w:pPr>
        <w:spacing w:before="0" w:after="0" w:line="252" w:lineRule="auto"/>
      </w:pPr>
      <w:r>
        <w:rPr>
          <w:rFonts w:ascii="宋体" w:hAnsi="宋体"/>
          <w:sz w:val="18"/>
        </w:rPr>
        <w:t>from collections import Counter</w:t>
      </w:r>
    </w:p>
    <w:p w14:paraId="34934ACB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7F0EE4F1">
      <w:pPr>
        <w:spacing w:before="0" w:after="0" w:line="252" w:lineRule="auto"/>
      </w:pPr>
      <w:r>
        <w:rPr>
          <w:rFonts w:ascii="宋体" w:hAnsi="宋体"/>
          <w:sz w:val="18"/>
        </w:rPr>
        <w:t># ================== Flask核心模块 ==================</w:t>
      </w:r>
    </w:p>
    <w:p w14:paraId="54C989AA">
      <w:pPr>
        <w:spacing w:before="0" w:after="0" w:line="252" w:lineRule="auto"/>
      </w:pPr>
      <w:r>
        <w:rPr>
          <w:rFonts w:ascii="宋体" w:hAnsi="宋体"/>
          <w:sz w:val="18"/>
        </w:rPr>
        <w:t>from flask import Flask, request, jsonify, g, Response</w:t>
      </w:r>
    </w:p>
    <w:p w14:paraId="36484C52">
      <w:pPr>
        <w:spacing w:before="0" w:after="0" w:line="252" w:lineRule="auto"/>
      </w:pPr>
      <w:r>
        <w:rPr>
          <w:rFonts w:ascii="宋体" w:hAnsi="宋体"/>
          <w:sz w:val="18"/>
        </w:rPr>
        <w:t>from flask_cors import CORS</w:t>
      </w:r>
    </w:p>
    <w:p w14:paraId="07FE5083">
      <w:pPr>
        <w:spacing w:before="0" w:after="0" w:line="252" w:lineRule="auto"/>
      </w:pPr>
      <w:r>
        <w:rPr>
          <w:rFonts w:ascii="宋体" w:hAnsi="宋体"/>
          <w:sz w:val="18"/>
        </w:rPr>
        <w:t>from sqlalchemy.pool import NullPool</w:t>
      </w:r>
    </w:p>
    <w:p w14:paraId="0E473A54">
      <w:pPr>
        <w:spacing w:before="0" w:after="0" w:line="252" w:lineRule="auto"/>
      </w:pPr>
      <w:r>
        <w:rPr>
          <w:rFonts w:ascii="宋体" w:hAnsi="宋体"/>
          <w:sz w:val="18"/>
        </w:rPr>
        <w:t>from sqlalchemy import func, text</w:t>
      </w:r>
    </w:p>
    <w:p w14:paraId="76B7A97A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2B54728C">
      <w:pPr>
        <w:spacing w:before="0" w:after="0" w:line="252" w:lineRule="auto"/>
      </w:pPr>
      <w:r>
        <w:rPr>
          <w:rFonts w:ascii="宋体" w:hAnsi="宋体"/>
          <w:sz w:val="18"/>
        </w:rPr>
        <w:t># ================== 自定义模块 ==================</w:t>
      </w:r>
    </w:p>
    <w:p w14:paraId="709C6114">
      <w:pPr>
        <w:spacing w:before="0" w:after="0" w:line="252" w:lineRule="auto"/>
      </w:pPr>
      <w:r>
        <w:rPr>
          <w:rFonts w:ascii="宋体" w:hAnsi="宋体"/>
          <w:sz w:val="18"/>
        </w:rPr>
        <w:t>from db_utils import DbUtil</w:t>
      </w:r>
    </w:p>
    <w:p w14:paraId="7130DDB4">
      <w:pPr>
        <w:spacing w:before="0" w:after="0" w:line="252" w:lineRule="auto"/>
      </w:pPr>
      <w:r>
        <w:rPr>
          <w:rFonts w:ascii="宋体" w:hAnsi="宋体"/>
          <w:sz w:val="18"/>
        </w:rPr>
        <w:t>from jwt_util import decode, encode</w:t>
      </w:r>
    </w:p>
    <w:p w14:paraId="6323D555">
      <w:pPr>
        <w:spacing w:before="0" w:after="0" w:line="252" w:lineRule="auto"/>
      </w:pPr>
      <w:r>
        <w:rPr>
          <w:rFonts w:ascii="宋体" w:hAnsi="宋体"/>
          <w:sz w:val="18"/>
        </w:rPr>
        <w:t>from model_search import neo4j_db</w:t>
      </w:r>
    </w:p>
    <w:p w14:paraId="198454FC">
      <w:pPr>
        <w:spacing w:before="0" w:after="0" w:line="252" w:lineRule="auto"/>
      </w:pPr>
      <w:r>
        <w:rPr>
          <w:rFonts w:ascii="宋体" w:hAnsi="宋体"/>
          <w:sz w:val="18"/>
        </w:rPr>
        <w:t>from inference.rule_llm_integration import DYNASTY_SCOPE_MAP</w:t>
      </w:r>
    </w:p>
    <w:p w14:paraId="3CAB677A">
      <w:pPr>
        <w:spacing w:before="0" w:after="0" w:line="252" w:lineRule="auto"/>
      </w:pPr>
      <w:r>
        <w:rPr>
          <w:rFonts w:ascii="宋体" w:hAnsi="宋体"/>
          <w:sz w:val="18"/>
        </w:rPr>
        <w:t>from models import (</w:t>
      </w:r>
    </w:p>
    <w:p w14:paraId="567AE060">
      <w:pPr>
        <w:spacing w:before="0" w:after="0" w:line="252" w:lineRule="auto"/>
      </w:pPr>
      <w:r>
        <w:rPr>
          <w:rFonts w:ascii="宋体" w:hAnsi="宋体"/>
          <w:sz w:val="18"/>
        </w:rPr>
        <w:t xml:space="preserve">    Event, Place, Organization, Person, EventEventRelation, EventOrganizationRel,</w:t>
      </w:r>
    </w:p>
    <w:p w14:paraId="568CE33B">
      <w:pPr>
        <w:spacing w:before="0" w:after="0" w:line="252" w:lineRule="auto"/>
      </w:pPr>
      <w:r>
        <w:rPr>
          <w:rFonts w:ascii="宋体" w:hAnsi="宋体"/>
          <w:sz w:val="18"/>
        </w:rPr>
        <w:t xml:space="preserve">    EventPlaceRelation, EventPersonRelation, )</w:t>
      </w:r>
    </w:p>
    <w:p w14:paraId="26A85F02">
      <w:pPr>
        <w:spacing w:before="0" w:after="0" w:line="252" w:lineRule="auto"/>
      </w:pPr>
      <w:r>
        <w:rPr>
          <w:rFonts w:ascii="宋体" w:hAnsi="宋体"/>
          <w:sz w:val="18"/>
        </w:rPr>
        <w:t># ================== 创建Flask应用 ==================</w:t>
      </w:r>
    </w:p>
    <w:p w14:paraId="58C0A098">
      <w:pPr>
        <w:spacing w:before="0" w:after="0" w:line="252" w:lineRule="auto"/>
      </w:pPr>
      <w:r>
        <w:rPr>
          <w:rFonts w:ascii="宋体" w:hAnsi="宋体"/>
          <w:sz w:val="18"/>
        </w:rPr>
        <w:t>app = Flask(__name__) CORS(app) neo4j_db_handle = neo4j_db() shared_entity_extractor = None</w:t>
      </w:r>
    </w:p>
    <w:p w14:paraId="1ED28D68">
      <w:pPr>
        <w:spacing w:before="0" w:after="0" w:line="252" w:lineRule="auto"/>
      </w:pPr>
      <w:r>
        <w:rPr>
          <w:rFonts w:ascii="宋体" w:hAnsi="宋体"/>
          <w:sz w:val="18"/>
        </w:rPr>
        <w:t>shared_rule_llm_integration = None user_id = None</w:t>
      </w:r>
    </w:p>
    <w:p w14:paraId="3261052E">
      <w:pPr>
        <w:spacing w:before="0" w:after="0" w:line="252" w:lineRule="auto"/>
      </w:pPr>
      <w:r>
        <w:rPr>
          <w:rFonts w:ascii="宋体" w:hAnsi="宋体"/>
          <w:sz w:val="18"/>
        </w:rPr>
        <w:t># ================== 数据库配置 ==================</w:t>
      </w:r>
    </w:p>
    <w:p w14:paraId="7088FC91">
      <w:pPr>
        <w:spacing w:before="0" w:after="0" w:line="252" w:lineRule="auto"/>
      </w:pPr>
      <w:r>
        <w:rPr>
          <w:rFonts w:ascii="宋体" w:hAnsi="宋体"/>
          <w:sz w:val="18"/>
        </w:rPr>
        <w:t>APP_PATH = os.path.dirname(__file__)</w:t>
      </w:r>
    </w:p>
    <w:p w14:paraId="2370304E">
      <w:pPr>
        <w:spacing w:before="0" w:after="0" w:line="252" w:lineRule="auto"/>
      </w:pPr>
      <w:r>
        <w:rPr>
          <w:rFonts w:ascii="宋体" w:hAnsi="宋体"/>
          <w:sz w:val="18"/>
        </w:rPr>
        <w:t>app.config['SQLALCHEMY_DATABASE_URI'] = f'sqlite:///{APP_PATH}/database'</w:t>
      </w:r>
    </w:p>
    <w:p w14:paraId="50D48E49">
      <w:pPr>
        <w:spacing w:before="0" w:after="0" w:line="252" w:lineRule="auto"/>
      </w:pPr>
      <w:r>
        <w:rPr>
          <w:rFonts w:ascii="宋体" w:hAnsi="宋体"/>
          <w:sz w:val="18"/>
        </w:rPr>
        <w:t>app.config['SQLALCHEMY_TRACK_MODIFICATIONS'] = False</w:t>
      </w:r>
    </w:p>
    <w:p w14:paraId="23221C75">
      <w:pPr>
        <w:spacing w:before="0" w:after="0" w:line="252" w:lineRule="auto"/>
      </w:pPr>
      <w:r>
        <w:rPr>
          <w:rFonts w:ascii="宋体" w:hAnsi="宋体"/>
          <w:sz w:val="18"/>
        </w:rPr>
        <w:t>app.config['SQLALCHEMY_ENGINE_OPTIONS'] = { 'poolclass': NullPool, 'connect_args': {</w:t>
      </w:r>
    </w:p>
    <w:p w14:paraId="7081C2F8">
      <w:pPr>
        <w:spacing w:before="0" w:after="0" w:line="252" w:lineRule="auto"/>
      </w:pPr>
      <w:r>
        <w:rPr>
          <w:rFonts w:ascii="宋体" w:hAnsi="宋体"/>
          <w:sz w:val="18"/>
        </w:rPr>
        <w:t>'check_same_thread': False, 'timeout': 30 } }</w:t>
      </w:r>
    </w:p>
    <w:p w14:paraId="52ABA7C8">
      <w:pPr>
        <w:spacing w:before="0" w:after="0" w:line="252" w:lineRule="auto"/>
      </w:pPr>
      <w:r>
        <w:rPr>
          <w:rFonts w:ascii="宋体" w:hAnsi="宋体"/>
          <w:sz w:val="18"/>
        </w:rPr>
        <w:t># 初始化关系型数据库（包含同步管理器初始化）</w:t>
      </w:r>
    </w:p>
    <w:p w14:paraId="223738FA">
      <w:pPr>
        <w:spacing w:before="0" w:after="0" w:line="252" w:lineRule="auto"/>
      </w:pPr>
      <w:r>
        <w:rPr>
          <w:rFonts w:ascii="宋体" w:hAnsi="宋体"/>
          <w:sz w:val="18"/>
        </w:rPr>
        <w:t>DbUtil.init_app(app)</w:t>
      </w:r>
    </w:p>
    <w:p w14:paraId="1354CD20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19AB68A1">
      <w:pPr>
        <w:spacing w:before="0" w:after="0" w:line="252" w:lineRule="auto"/>
      </w:pPr>
      <w:r>
        <w:rPr>
          <w:rFonts w:ascii="宋体" w:hAnsi="宋体"/>
          <w:sz w:val="18"/>
        </w:rPr>
        <w:t>def backfill_event_place_relation_evidence():</w:t>
      </w:r>
    </w:p>
    <w:p w14:paraId="6FAFDA80">
      <w:pPr>
        <w:spacing w:before="0" w:after="0" w:line="252" w:lineRule="auto"/>
      </w:pPr>
      <w:r>
        <w:rPr>
          <w:rFonts w:ascii="宋体" w:hAnsi="宋体"/>
          <w:sz w:val="18"/>
        </w:rPr>
        <w:t xml:space="preserve">    """从当前 processed JSON 快速回填关系证据，不覆盖已有人工值。"""</w:t>
      </w:r>
    </w:p>
    <w:p w14:paraId="65088F21">
      <w:pPr>
        <w:spacing w:before="0" w:after="0" w:line="252" w:lineRule="auto"/>
      </w:pPr>
      <w:r>
        <w:rPr>
          <w:rFonts w:ascii="宋体" w:hAnsi="宋体"/>
          <w:sz w:val="18"/>
        </w:rPr>
        <w:t xml:space="preserve">    from models import db</w:t>
      </w:r>
    </w:p>
    <w:p w14:paraId="24F70A09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4F1DF7FB">
      <w:pPr>
        <w:spacing w:before="0" w:after="0" w:line="252" w:lineRule="auto"/>
      </w:pPr>
      <w:r>
        <w:rPr>
          <w:rFonts w:ascii="宋体" w:hAnsi="宋体"/>
          <w:sz w:val="18"/>
        </w:rPr>
        <w:t xml:space="preserve">    def safe(value):</w:t>
      </w:r>
    </w:p>
    <w:p w14:paraId="7AF40AD1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if value is None:</w:t>
      </w:r>
    </w:p>
    <w:p w14:paraId="7B3E146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return ""</w:t>
      </w:r>
    </w:p>
    <w:p w14:paraId="1C24C29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return str(value).strip()</w:t>
      </w:r>
    </w:p>
    <w:p w14:paraId="6647BDB7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5ED9D026">
      <w:pPr>
        <w:spacing w:before="0" w:after="0" w:line="252" w:lineRule="auto"/>
      </w:pPr>
      <w:r>
        <w:rPr>
          <w:rFonts w:ascii="宋体" w:hAnsi="宋体"/>
          <w:sz w:val="18"/>
        </w:rPr>
        <w:t xml:space="preserve">    rel_path = os.path.join(APP_PATH, "data", "processed", "事件-地点关系表_event_place_relations.json")</w:t>
      </w:r>
    </w:p>
    <w:p w14:paraId="25D07C75">
      <w:pPr>
        <w:spacing w:before="0" w:after="0" w:line="252" w:lineRule="auto"/>
      </w:pPr>
      <w:r>
        <w:rPr>
          <w:rFonts w:ascii="宋体" w:hAnsi="宋体"/>
          <w:sz w:val="18"/>
        </w:rPr>
        <w:t xml:space="preserve">    if not os.path.exists(rel_path):</w:t>
      </w:r>
    </w:p>
    <w:p w14:paraId="7AE4E01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return</w:t>
      </w:r>
    </w:p>
    <w:p w14:paraId="30DB505A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2F82979B">
      <w:pPr>
        <w:spacing w:before="0" w:after="0" w:line="252" w:lineRule="auto"/>
      </w:pPr>
      <w:r>
        <w:rPr>
          <w:rFonts w:ascii="宋体" w:hAnsi="宋体"/>
          <w:sz w:val="18"/>
        </w:rPr>
        <w:t xml:space="preserve">    try:</w:t>
      </w:r>
    </w:p>
    <w:p w14:paraId="458CC1B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with open(rel_path, "r", encoding="utf-8") as handle:</w:t>
      </w:r>
    </w:p>
    <w:p w14:paraId="640E24F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rows = json.load(handle)</w:t>
      </w:r>
    </w:p>
    <w:p w14:paraId="20EAA996">
      <w:pPr>
        <w:spacing w:before="0" w:after="0" w:line="252" w:lineRule="auto"/>
      </w:pPr>
      <w:r>
        <w:rPr>
          <w:rFonts w:ascii="宋体" w:hAnsi="宋体"/>
          <w:sz w:val="18"/>
        </w:rPr>
        <w:t xml:space="preserve">    except Exception as exc:</w:t>
      </w:r>
    </w:p>
    <w:p w14:paraId="7CEF86A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print(f"读取事件-地点关系证据失败: {exc}")</w:t>
      </w:r>
    </w:p>
    <w:p w14:paraId="06D1E8B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return</w:t>
      </w:r>
    </w:p>
    <w:p w14:paraId="5925FCB7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6D58CCC7">
      <w:pPr>
        <w:spacing w:before="0" w:after="0" w:line="252" w:lineRule="auto"/>
      </w:pPr>
      <w:r>
        <w:rPr>
          <w:rFonts w:ascii="宋体" w:hAnsi="宋体"/>
          <w:sz w:val="18"/>
        </w:rPr>
        <w:t xml:space="preserve">    evidence_index = {}</w:t>
      </w:r>
    </w:p>
    <w:p w14:paraId="6A552C21">
      <w:pPr>
        <w:spacing w:before="0" w:after="0" w:line="252" w:lineRule="auto"/>
      </w:pPr>
      <w:r>
        <w:rPr>
          <w:rFonts w:ascii="宋体" w:hAnsi="宋体"/>
          <w:sz w:val="18"/>
        </w:rPr>
        <w:t xml:space="preserve">    for item in rows:</w:t>
      </w:r>
    </w:p>
    <w:p w14:paraId="36BEC531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event_name = safe(item.get("EventName"))</w:t>
      </w:r>
    </w:p>
    <w:p w14:paraId="418BCF7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rel_type = safe(item.get("relation") or item.get("relations"))</w:t>
      </w:r>
    </w:p>
    <w:p w14:paraId="62F54C4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place_name = safe(item.get("modern_name") or item.get("geo_name") or item.get("PlaceName"))</w:t>
      </w:r>
    </w:p>
    <w:p w14:paraId="0F6F069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evidence = safe(item.get("evidence") or item.get("source_text"))</w:t>
      </w:r>
    </w:p>
    <w:p w14:paraId="7B791E27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if event_name and rel_type and place_name and evidence:</w:t>
      </w:r>
    </w:p>
    <w:p w14:paraId="5ED0D4B4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evidence_index[(event_name, rel_type, place_name)] = evidence</w:t>
      </w:r>
    </w:p>
    <w:p w14:paraId="4AAD36D4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6F4AF0E8">
      <w:pPr>
        <w:spacing w:before="0" w:after="0" w:line="252" w:lineRule="auto"/>
      </w:pPr>
      <w:r>
        <w:rPr>
          <w:rFonts w:ascii="宋体" w:hAnsi="宋体"/>
          <w:sz w:val="18"/>
        </w:rPr>
        <w:t xml:space="preserve">    if not evidence_index:</w:t>
      </w:r>
    </w:p>
    <w:p w14:paraId="07A52CC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return</w:t>
      </w:r>
    </w:p>
    <w:p w14:paraId="24B6EC7A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4FCF7FCB">
      <w:pPr>
        <w:spacing w:before="0" w:after="0" w:line="252" w:lineRule="auto"/>
      </w:pPr>
      <w:r>
        <w:rPr>
          <w:rFonts w:ascii="宋体" w:hAnsi="宋体"/>
          <w:sz w:val="18"/>
        </w:rPr>
        <w:t xml:space="preserve">    updated = 0</w:t>
      </w:r>
    </w:p>
    <w:p w14:paraId="7B8966EA">
      <w:pPr>
        <w:spacing w:before="0" w:after="0" w:line="252" w:lineRule="auto"/>
      </w:pPr>
      <w:r>
        <w:rPr>
          <w:rFonts w:ascii="宋体" w:hAnsi="宋体"/>
          <w:sz w:val="18"/>
        </w:rPr>
        <w:t xml:space="preserve">    for relation in EventPlaceRelation.query.all():</w:t>
      </w:r>
    </w:p>
    <w:p w14:paraId="79591E2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if safe(getattr(relation, "evidence", "")):</w:t>
      </w:r>
    </w:p>
    <w:p w14:paraId="035E4D5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continue</w:t>
      </w:r>
    </w:p>
    <w:p w14:paraId="7090F61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candidates = [</w:t>
      </w:r>
    </w:p>
    <w:p w14:paraId="4F7FE641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(relation.event_name, relation.relation_type, relation.modern_name),</w:t>
      </w:r>
    </w:p>
    <w:p w14:paraId="13BE4E1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(relation.event_name, relation.relation_type, relation.place_name),</w:t>
      </w:r>
    </w:p>
    <w:p w14:paraId="2670C56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]</w:t>
      </w:r>
    </w:p>
    <w:p w14:paraId="22A4051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evidence = next((evidence_index.get(tuple(safe(value) for value in key)) for key in candidates if evidence_index.get(tuple(safe(value) for value in key))), "")</w:t>
      </w:r>
    </w:p>
    <w:p w14:paraId="0AD9734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if evidence:</w:t>
      </w:r>
    </w:p>
    <w:p w14:paraId="264751D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relation.evidence = evidence</w:t>
      </w:r>
    </w:p>
    <w:p w14:paraId="6B2E5F7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relation.source_type = relation.source_type or "extraction"</w:t>
      </w:r>
    </w:p>
    <w:p w14:paraId="2CF6211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relation.confidence = relation.confidence or "medium"</w:t>
      </w:r>
    </w:p>
    <w:p w14:paraId="14ECBE8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updated += 1</w:t>
      </w:r>
    </w:p>
    <w:p w14:paraId="12D80D74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7748BC87">
      <w:pPr>
        <w:spacing w:before="0" w:after="0" w:line="252" w:lineRule="auto"/>
      </w:pPr>
      <w:r>
        <w:rPr>
          <w:rFonts w:ascii="宋体" w:hAnsi="宋体"/>
          <w:sz w:val="18"/>
        </w:rPr>
        <w:t xml:space="preserve">    if updated:</w:t>
      </w:r>
    </w:p>
    <w:p w14:paraId="252E12F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db.session.commit()</w:t>
      </w:r>
    </w:p>
    <w:p w14:paraId="7C8E0FA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print(f"已回填事件-地点关系证据 {updated} 条")</w:t>
      </w:r>
    </w:p>
    <w:p w14:paraId="22367DA5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7F7DB9E0">
      <w:pPr>
        <w:spacing w:before="0" w:after="0" w:line="252" w:lineRule="auto"/>
      </w:pPr>
      <w:r>
        <w:rPr>
          <w:rFonts w:ascii="宋体" w:hAnsi="宋体"/>
          <w:sz w:val="18"/>
        </w:rPr>
        <w:t># 启用 WAL 模式</w:t>
      </w:r>
    </w:p>
    <w:p w14:paraId="785BE5F6">
      <w:pPr>
        <w:spacing w:before="0" w:after="0" w:line="252" w:lineRule="auto"/>
      </w:pPr>
      <w:r>
        <w:rPr>
          <w:rFonts w:ascii="宋体" w:hAnsi="宋体"/>
          <w:sz w:val="18"/>
        </w:rPr>
        <w:t>with app.app_context():</w:t>
      </w:r>
    </w:p>
    <w:p w14:paraId="76FF64A4">
      <w:pPr>
        <w:spacing w:before="0" w:after="0" w:line="252" w:lineRule="auto"/>
      </w:pPr>
      <w:r>
        <w:rPr>
          <w:rFonts w:ascii="宋体" w:hAnsi="宋体"/>
          <w:sz w:val="18"/>
        </w:rPr>
        <w:t xml:space="preserve">    from models import db</w:t>
      </w:r>
    </w:p>
    <w:p w14:paraId="74288BF1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09EE03BB">
      <w:pPr>
        <w:spacing w:before="0" w:after="0" w:line="252" w:lineRule="auto"/>
      </w:pPr>
      <w:r>
        <w:rPr>
          <w:rFonts w:ascii="宋体" w:hAnsi="宋体"/>
          <w:sz w:val="18"/>
        </w:rPr>
        <w:t xml:space="preserve">    try:</w:t>
      </w:r>
    </w:p>
    <w:p w14:paraId="476A4CC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db.session.execute(text("PRAGMA journal_mode=WAL;"))</w:t>
      </w:r>
    </w:p>
    <w:p w14:paraId="629CD71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db.session.execute(text("PRAGMA synchronous=NORMAL;"))</w:t>
      </w:r>
    </w:p>
    <w:p w14:paraId="3DDD07D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ensure_event_place_relation_metadata_columns()</w:t>
      </w:r>
    </w:p>
    <w:p w14:paraId="1B5933A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ensure_place_coordinate_metadata_columns() backfill_event_place_relation_evidence()</w:t>
      </w:r>
    </w:p>
    <w:p w14:paraId="6DFC7ED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db.session.commit()</w:t>
      </w:r>
    </w:p>
    <w:p w14:paraId="450B115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print("✅ SQLite WAL 模式已启用")</w:t>
      </w:r>
    </w:p>
    <w:p w14:paraId="745022D8">
      <w:pPr>
        <w:spacing w:before="0" w:after="0" w:line="252" w:lineRule="auto"/>
      </w:pPr>
      <w:r>
        <w:rPr>
          <w:rFonts w:ascii="宋体" w:hAnsi="宋体"/>
          <w:sz w:val="18"/>
        </w:rPr>
        <w:t xml:space="preserve">    except Exception as e:</w:t>
      </w:r>
    </w:p>
    <w:p w14:paraId="5FCBEFD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print(f"⚠️ 设置 WAL 模式失败: {e}")</w:t>
      </w:r>
    </w:p>
    <w:p w14:paraId="1DAEF7EE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05717256">
      <w:pPr>
        <w:spacing w:before="0" w:after="0" w:line="252" w:lineRule="auto"/>
      </w:pPr>
      <w:r>
        <w:rPr>
          <w:rFonts w:ascii="宋体" w:hAnsi="宋体"/>
          <w:sz w:val="18"/>
        </w:rPr>
        <w:t># 历史地名词典</w:t>
      </w:r>
    </w:p>
    <w:p w14:paraId="0C97CA56">
      <w:pPr>
        <w:spacing w:before="0" w:after="0" w:line="252" w:lineRule="auto"/>
      </w:pPr>
      <w:r>
        <w:rPr>
          <w:rFonts w:ascii="宋体" w:hAnsi="宋体"/>
          <w:sz w:val="18"/>
        </w:rPr>
        <w:t>historical_places = [] DYNASTY_DISPLAY_ORDER = [ "夏", "商", "西周", "东周", "春秋", "战国", "秦朝", "汉朝",</w:t>
      </w:r>
    </w:p>
    <w:p w14:paraId="5421ADC8">
      <w:pPr>
        <w:spacing w:before="0" w:after="0" w:line="252" w:lineRule="auto"/>
      </w:pPr>
      <w:r>
        <w:rPr>
          <w:rFonts w:ascii="宋体" w:hAnsi="宋体"/>
          <w:sz w:val="18"/>
        </w:rPr>
        <w:t>"西汉", "东汉", "三国", "魏国", "蜀国", "吴国", "晋朝", "西晋", "东晋", "南北朝", "隋朝", "唐朝", "五代十国", "宋朝", "北宋",</w:t>
      </w:r>
    </w:p>
    <w:p w14:paraId="42195168">
      <w:pPr>
        <w:spacing w:before="0" w:after="0" w:line="252" w:lineRule="auto"/>
      </w:pPr>
      <w:r>
        <w:rPr>
          <w:rFonts w:ascii="宋体" w:hAnsi="宋体"/>
          <w:sz w:val="18"/>
        </w:rPr>
        <w:t>"南宋", "辽朝", "金朝", "元朝", "明朝", "清朝", "民国", ] DYNASTY_ALIAS_MAP = { "夏朝": "夏", "商朝": "商",</w:t>
      </w:r>
    </w:p>
    <w:p w14:paraId="77EAB838">
      <w:pPr>
        <w:spacing w:before="0" w:after="0" w:line="252" w:lineRule="auto"/>
      </w:pPr>
      <w:r>
        <w:rPr>
          <w:rFonts w:ascii="宋体" w:hAnsi="宋体"/>
          <w:sz w:val="18"/>
        </w:rPr>
        <w:t>"周朝": "东周", "秦": "秦朝", "汉": "汉朝", "隋": "隋朝", "唐": "唐朝", "宋": "宋朝", "辽": "辽朝", "金": "金朝",</w:t>
      </w:r>
    </w:p>
    <w:p w14:paraId="49DB946E">
      <w:pPr>
        <w:spacing w:before="0" w:after="0" w:line="252" w:lineRule="auto"/>
      </w:pPr>
      <w:r>
        <w:rPr>
          <w:rFonts w:ascii="宋体" w:hAnsi="宋体"/>
          <w:sz w:val="18"/>
        </w:rPr>
        <w:t>"元": "元朝", "明": "明朝", "清": "清朝", } TYPE_LABELS = { "Event": "战争事件", "Place": "战争地点",</w:t>
      </w:r>
    </w:p>
    <w:p w14:paraId="17327EB3">
      <w:pPr>
        <w:spacing w:before="0" w:after="0" w:line="252" w:lineRule="auto"/>
      </w:pPr>
      <w:r>
        <w:rPr>
          <w:rFonts w:ascii="宋体" w:hAnsi="宋体"/>
          <w:sz w:val="18"/>
        </w:rPr>
        <w:t>"Organization": "参战组织", "Person": "历史人物", } TYPE_ALIASES = { "Event": "Event", "战争事件": "Event",</w:t>
      </w:r>
    </w:p>
    <w:p w14:paraId="2D146E5A">
      <w:pPr>
        <w:spacing w:before="0" w:after="0" w:line="252" w:lineRule="auto"/>
      </w:pPr>
      <w:r>
        <w:rPr>
          <w:rFonts w:ascii="宋体" w:hAnsi="宋体"/>
          <w:sz w:val="18"/>
        </w:rPr>
        <w:t>"事件": "Event", "Place": "Place", "战争地点": "Place", "地点": "Place",</w:t>
      </w:r>
    </w:p>
    <w:p w14:paraId="24800A59">
      <w:pPr>
        <w:spacing w:before="0" w:after="0" w:line="252" w:lineRule="auto"/>
      </w:pPr>
      <w:r>
        <w:rPr>
          <w:rFonts w:ascii="宋体" w:hAnsi="宋体"/>
          <w:sz w:val="18"/>
        </w:rPr>
        <w:t>"Organization": "Organization", "参战组织": "Organization", "势力组织": "Organization",</w:t>
      </w:r>
    </w:p>
    <w:p w14:paraId="4F3724E3">
      <w:pPr>
        <w:spacing w:before="0" w:after="0" w:line="252" w:lineRule="auto"/>
      </w:pPr>
      <w:r>
        <w:rPr>
          <w:rFonts w:ascii="宋体" w:hAnsi="宋体"/>
          <w:sz w:val="18"/>
        </w:rPr>
        <w:t>"组织": "Organization", "Person": "Person", "历史人物": "Person", "人物": "Person", }</w:t>
      </w:r>
    </w:p>
    <w:p w14:paraId="6D310C7F">
      <w:pPr>
        <w:spacing w:before="0" w:after="0" w:line="252" w:lineRule="auto"/>
      </w:pPr>
      <w:r>
        <w:rPr>
          <w:rFonts w:ascii="宋体" w:hAnsi="宋体"/>
          <w:sz w:val="18"/>
        </w:rPr>
        <w:t>SOURCE_TYPE_LABELS = { "graph": "来自图谱", "rule": "规则推理", "llm": "大模型补充", }</w:t>
      </w:r>
    </w:p>
    <w:p w14:paraId="5670845B">
      <w:pPr>
        <w:spacing w:before="0" w:after="0" w:line="252" w:lineRule="auto"/>
      </w:pPr>
      <w:r>
        <w:rPr>
          <w:rFonts w:ascii="宋体" w:hAnsi="宋体"/>
          <w:sz w:val="18"/>
        </w:rPr>
        <w:t>PROVINCE_CENTROIDS = { "北京": (116.40, 39.90), "天津": (117.20, 39.12), "河北": (114.48, 38.03),</w:t>
      </w:r>
    </w:p>
    <w:p w14:paraId="66A96087">
      <w:pPr>
        <w:spacing w:before="0" w:after="0" w:line="252" w:lineRule="auto"/>
      </w:pPr>
      <w:r>
        <w:rPr>
          <w:rFonts w:ascii="宋体" w:hAnsi="宋体"/>
          <w:sz w:val="18"/>
        </w:rPr>
        <w:t>"山西": (112.55, 37.87), "内蒙古": (111.67, 40.82), "辽宁": (123.43, 41.80), "吉林": (125.32, 43.90),</w:t>
      </w:r>
    </w:p>
    <w:p w14:paraId="7C6A9BAF">
      <w:pPr>
        <w:spacing w:before="0" w:after="0" w:line="252" w:lineRule="auto"/>
      </w:pPr>
      <w:r>
        <w:rPr>
          <w:rFonts w:ascii="宋体" w:hAnsi="宋体"/>
          <w:sz w:val="18"/>
        </w:rPr>
        <w:t>"黑龙江": (126.63, 45.75), "上海": (121.47, 31.23), "江苏": (118.78, 32.04), "浙江": (120.15, 30.28),</w:t>
      </w:r>
    </w:p>
    <w:p w14:paraId="6AA95246">
      <w:pPr>
        <w:spacing w:before="0" w:after="0" w:line="252" w:lineRule="auto"/>
      </w:pPr>
      <w:r>
        <w:rPr>
          <w:rFonts w:ascii="宋体" w:hAnsi="宋体"/>
          <w:sz w:val="18"/>
        </w:rPr>
        <w:t>"安徽": (117.27, 31.86), "福建": (119.30, 26.08), "江西": (115.89, 28.68), "山东": (117.00, 36.65),</w:t>
      </w:r>
    </w:p>
    <w:p w14:paraId="427EE4F3">
      <w:pPr>
        <w:spacing w:before="0" w:after="0" w:line="252" w:lineRule="auto"/>
      </w:pPr>
      <w:r>
        <w:rPr>
          <w:rFonts w:ascii="宋体" w:hAnsi="宋体"/>
          <w:sz w:val="18"/>
        </w:rPr>
        <w:t>"河南": (113.62, 34.75), "湖北": (114.30, 30.60), "湖南": (112.98, 28.20), "广东": (113.27, 23.13),</w:t>
      </w:r>
    </w:p>
    <w:p w14:paraId="74FB4871">
      <w:pPr>
        <w:spacing w:before="0" w:after="0" w:line="252" w:lineRule="auto"/>
      </w:pPr>
      <w:r>
        <w:rPr>
          <w:rFonts w:ascii="宋体" w:hAnsi="宋体"/>
          <w:sz w:val="18"/>
        </w:rPr>
        <w:t>"广西": (108.32, 22.82), "海南": (110.35, 20.02), "重庆": (106.55, 29.57), "四川": (104.07, 30.67),</w:t>
      </w:r>
    </w:p>
    <w:p w14:paraId="5A1A5298">
      <w:pPr>
        <w:spacing w:before="0" w:after="0" w:line="252" w:lineRule="auto"/>
      </w:pPr>
      <w:r>
        <w:rPr>
          <w:rFonts w:ascii="宋体" w:hAnsi="宋体"/>
          <w:sz w:val="18"/>
        </w:rPr>
        <w:t>"贵州": (106.71, 26.57), "云南": (102.71, 25.04), "西藏": (91.13, 29.65), "陕西": (108.95, 34.27),</w:t>
      </w:r>
    </w:p>
    <w:p w14:paraId="06B7CE27">
      <w:pPr>
        <w:spacing w:before="0" w:after="0" w:line="252" w:lineRule="auto"/>
      </w:pPr>
      <w:r>
        <w:rPr>
          <w:rFonts w:ascii="宋体" w:hAnsi="宋体"/>
          <w:sz w:val="18"/>
        </w:rPr>
        <w:t>"甘肃": (103.82, 36.07), "青海": (101.78, 36.62), "宁夏": (106.27, 38.47), "新疆": (87.62, 43.82),</w:t>
      </w:r>
    </w:p>
    <w:p w14:paraId="4F228CB9">
      <w:pPr>
        <w:spacing w:before="0" w:after="0" w:line="252" w:lineRule="auto"/>
      </w:pPr>
      <w:r>
        <w:rPr>
          <w:rFonts w:ascii="宋体" w:hAnsi="宋体"/>
          <w:sz w:val="18"/>
        </w:rPr>
        <w:t>"香港": (114.17, 22.28), "澳门": (113.54, 22.19), "台湾": (121.51, 25.04), } CITY_CENTROIDS = {</w:t>
      </w:r>
    </w:p>
    <w:p w14:paraId="7C378A39">
      <w:pPr>
        <w:spacing w:before="0" w:after="0" w:line="252" w:lineRule="auto"/>
      </w:pPr>
      <w:r>
        <w:rPr>
          <w:rFonts w:ascii="宋体" w:hAnsi="宋体"/>
          <w:sz w:val="18"/>
        </w:rPr>
        <w:t>"西安": (108.95, 34.27), "洛阳": (112.44, 34.66), "安阳": (114.39, 36.10), "新乡": (113.93, 35.31),</w:t>
      </w:r>
    </w:p>
    <w:p w14:paraId="5BB5DFD2">
      <w:pPr>
        <w:spacing w:before="0" w:after="0" w:line="252" w:lineRule="auto"/>
      </w:pPr>
      <w:r>
        <w:rPr>
          <w:rFonts w:ascii="宋体" w:hAnsi="宋体"/>
          <w:sz w:val="18"/>
        </w:rPr>
        <w:t>"焦作": (113.24, 35.22), "运城": (111.01, 35.02), "渭南": (109.50, 34.50), "长治": (113.12, 36.20),</w:t>
      </w:r>
    </w:p>
    <w:p w14:paraId="2A94B5FE">
      <w:pPr>
        <w:spacing w:before="0" w:after="0" w:line="252" w:lineRule="auto"/>
      </w:pPr>
      <w:r>
        <w:rPr>
          <w:rFonts w:ascii="宋体" w:hAnsi="宋体"/>
          <w:sz w:val="18"/>
        </w:rPr>
        <w:t>"宝鸡": (107.23, 34.36), "咸阳": (108.70, 34.33), "郑州": (113.62, 34.75), "开封": (114.30, 34.80),</w:t>
      </w:r>
    </w:p>
    <w:p w14:paraId="31770150">
      <w:pPr>
        <w:spacing w:before="0" w:after="0" w:line="252" w:lineRule="auto"/>
      </w:pPr>
      <w:r>
        <w:rPr>
          <w:rFonts w:ascii="宋体" w:hAnsi="宋体"/>
          <w:sz w:val="18"/>
        </w:rPr>
        <w:t>"邯郸": (114.54, 36.63), "邢台": (114.49, 37.06), "濮阳": (115.03, 35.76), "商丘": (115.65, 34.44),</w:t>
      </w:r>
    </w:p>
    <w:p w14:paraId="5C10C5CD">
      <w:pPr>
        <w:spacing w:before="0" w:after="0" w:line="252" w:lineRule="auto"/>
      </w:pPr>
      <w:r>
        <w:rPr>
          <w:rFonts w:ascii="宋体" w:hAnsi="宋体"/>
          <w:sz w:val="18"/>
        </w:rPr>
        <w:t>"平顶山": (113.19, 33.77), "南阳": (112.53, 32.99), "十堰": (110.78, 32.65), "武汉": (114.31, 30.52),</w:t>
      </w:r>
    </w:p>
    <w:p w14:paraId="3A0E5FB5">
      <w:pPr>
        <w:spacing w:before="0" w:after="0" w:line="252" w:lineRule="auto"/>
      </w:pPr>
      <w:r>
        <w:rPr>
          <w:rFonts w:ascii="宋体" w:hAnsi="宋体"/>
          <w:sz w:val="18"/>
        </w:rPr>
        <w:t>"成都": (104.07, 30.67), "太原": (112.55, 37.87), "北京": (116.40, 39.90), "南京": (118.78, 32.04),</w:t>
      </w:r>
    </w:p>
    <w:p w14:paraId="73394F64">
      <w:pPr>
        <w:spacing w:before="0" w:after="0" w:line="252" w:lineRule="auto"/>
      </w:pPr>
      <w:r>
        <w:rPr>
          <w:rFonts w:ascii="宋体" w:hAnsi="宋体"/>
          <w:sz w:val="18"/>
        </w:rPr>
        <w:t>"杭州": (120.15, 30.28), } HISTORICAL_REGION_CENTROIDS = { "汉水": (112.15, 32.05),</w:t>
      </w:r>
    </w:p>
    <w:p w14:paraId="03FFBEA4">
      <w:pPr>
        <w:spacing w:before="0" w:after="0" w:line="252" w:lineRule="auto"/>
      </w:pPr>
      <w:r>
        <w:rPr>
          <w:rFonts w:ascii="宋体" w:hAnsi="宋体"/>
          <w:sz w:val="18"/>
        </w:rPr>
        <w:t>"汉水流域": (112.35, 31.75), "荆楚": (112.20, 30.35), "湖北长江流域": (112.30, 30.40),</w:t>
      </w:r>
    </w:p>
    <w:p w14:paraId="7F42C25A">
      <w:pPr>
        <w:spacing w:before="0" w:after="0" w:line="252" w:lineRule="auto"/>
      </w:pPr>
      <w:r>
        <w:rPr>
          <w:rFonts w:ascii="宋体" w:hAnsi="宋体"/>
          <w:sz w:val="18"/>
        </w:rPr>
        <w:t>"淮河流域": (116.80, 32.90), "东夷": (118.40, 35.20), "东夷（山东": (117.00, 36.65),</w:t>
      </w:r>
    </w:p>
    <w:p w14:paraId="055FA758">
      <w:pPr>
        <w:spacing w:before="0" w:after="0" w:line="252" w:lineRule="auto"/>
      </w:pPr>
      <w:r>
        <w:rPr>
          <w:rFonts w:ascii="宋体" w:hAnsi="宋体"/>
          <w:sz w:val="18"/>
        </w:rPr>
        <w:t>"江苏一带）": (118.78, 32.04), "西北地区": (108.95, 34.27), "徐夷地区": (117.20, 34.25),</w:t>
      </w:r>
    </w:p>
    <w:p w14:paraId="7C2F6349">
      <w:pPr>
        <w:spacing w:before="0" w:after="0" w:line="252" w:lineRule="auto"/>
      </w:pPr>
      <w:r>
        <w:rPr>
          <w:rFonts w:ascii="宋体" w:hAnsi="宋体"/>
          <w:sz w:val="18"/>
        </w:rPr>
        <w:t>"淮夷地区": (116.80, 32.90), "徐戎": (118.20, 33.45), "犬丘": (107.25, 34.35), "骊山": (109.21, 34.37), }</w:t>
      </w:r>
    </w:p>
    <w:p w14:paraId="6B3B3965">
      <w:pPr>
        <w:spacing w:before="0" w:after="0" w:line="252" w:lineRule="auto"/>
      </w:pPr>
      <w:r>
        <w:rPr>
          <w:rFonts w:ascii="宋体" w:hAnsi="宋体"/>
          <w:sz w:val="18"/>
        </w:rPr>
        <w:t>ROUTE_RELATION_PRIORITY = { "出发地": 1, "驻防地": 2, "途经地": 3, "补给地": 4, "指挥所": 5, "主战场": 6,</w:t>
      </w:r>
    </w:p>
    <w:p w14:paraId="3740E991">
      <w:pPr>
        <w:spacing w:before="0" w:after="0" w:line="252" w:lineRule="auto"/>
      </w:pPr>
      <w:r>
        <w:rPr>
          <w:rFonts w:ascii="宋体" w:hAnsi="宋体"/>
          <w:sz w:val="18"/>
        </w:rPr>
        <w:t>"次要战场": 7, "战略要地": 8, "议和地点": 9, "目的地": 10, }</w:t>
      </w:r>
    </w:p>
    <w:p w14:paraId="513B8A95">
      <w:pPr>
        <w:spacing w:before="0" w:after="0" w:line="252" w:lineRule="auto"/>
      </w:pPr>
      <w:r>
        <w:rPr>
          <w:rFonts w:ascii="宋体" w:hAnsi="宋体"/>
          <w:sz w:val="18"/>
        </w:rPr>
        <w:t># ================== 初始化函数 ==================</w:t>
      </w:r>
    </w:p>
    <w:p w14:paraId="6C1769C7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57537265">
      <w:pPr>
        <w:spacing w:before="0" w:after="0" w:line="252" w:lineRule="auto"/>
      </w:pPr>
      <w:r>
        <w:rPr>
          <w:rFonts w:ascii="宋体" w:hAnsi="宋体"/>
          <w:sz w:val="18"/>
        </w:rPr>
        <w:t>def build_map_overview(keyword='', dynasty=''):</w:t>
      </w:r>
    </w:p>
    <w:p w14:paraId="6D7F577F">
      <w:pPr>
        <w:spacing w:before="0" w:after="0" w:line="252" w:lineRule="auto"/>
      </w:pPr>
      <w:r>
        <w:rPr>
          <w:rFonts w:ascii="宋体" w:hAnsi="宋体"/>
          <w:sz w:val="18"/>
        </w:rPr>
        <w:t xml:space="preserve">    place_query = Place.query</w:t>
      </w:r>
    </w:p>
    <w:p w14:paraId="7F05482D">
      <w:pPr>
        <w:spacing w:before="0" w:after="0" w:line="252" w:lineRule="auto"/>
      </w:pPr>
      <w:r>
        <w:rPr>
          <w:rFonts w:ascii="宋体" w:hAnsi="宋体"/>
          <w:sz w:val="18"/>
        </w:rPr>
        <w:t xml:space="preserve">    if keyword:</w:t>
      </w:r>
    </w:p>
    <w:p w14:paraId="5F50DCD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place_query = place_query.filter( (Place.name.contains(keyword)) |</w:t>
      </w:r>
    </w:p>
    <w:p w14:paraId="40468DC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(Place.modern_name.contains(keyword)) | (Place.province.contains(keyword)) |</w:t>
      </w:r>
    </w:p>
    <w:p w14:paraId="6CBABFF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(Place.city.contains(keyword)) | (Place.district.contains(keyword)) )</w:t>
      </w:r>
    </w:p>
    <w:p w14:paraId="11EACA0B">
      <w:pPr>
        <w:spacing w:before="0" w:after="0" w:line="252" w:lineRule="auto"/>
      </w:pPr>
      <w:r>
        <w:rPr>
          <w:rFonts w:ascii="宋体" w:hAnsi="宋体"/>
          <w:sz w:val="18"/>
        </w:rPr>
        <w:t xml:space="preserve">    if dynasty:</w:t>
      </w:r>
    </w:p>
    <w:p w14:paraId="22155DF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filter_values = _dynasty_filter_values(dynasty)</w:t>
      </w:r>
    </w:p>
    <w:p w14:paraId="1CE1743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if filter_values:</w:t>
      </w:r>
    </w:p>
    <w:p w14:paraId="1D03145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place_query = place_query.filter(Place.dynasty.in_(filter_values))</w:t>
      </w:r>
    </w:p>
    <w:p w14:paraId="32163B83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704D62A6">
      <w:pPr>
        <w:spacing w:before="0" w:after="0" w:line="252" w:lineRule="auto"/>
      </w:pPr>
      <w:r>
        <w:rPr>
          <w:rFonts w:ascii="宋体" w:hAnsi="宋体"/>
          <w:sz w:val="18"/>
        </w:rPr>
        <w:t xml:space="preserve">    places = place_query.limit(300).all() allowed_place_ids = {place.id for place in places}</w:t>
      </w:r>
    </w:p>
    <w:p w14:paraId="2AD9F815">
      <w:pPr>
        <w:spacing w:before="0" w:after="0" w:line="252" w:lineRule="auto"/>
      </w:pPr>
      <w:r>
        <w:rPr>
          <w:rFonts w:ascii="宋体" w:hAnsi="宋体"/>
          <w:sz w:val="18"/>
        </w:rPr>
        <w:t xml:space="preserve">    points = [] dynasty_counter = Counter() all_event_ids = set() mappable_event_ids = set()</w:t>
      </w:r>
    </w:p>
    <w:p w14:paraId="691629CC">
      <w:pPr>
        <w:spacing w:before="0" w:after="0" w:line="252" w:lineRule="auto"/>
      </w:pPr>
      <w:r>
        <w:rPr>
          <w:rFonts w:ascii="宋体" w:hAnsi="宋体"/>
          <w:sz w:val="18"/>
        </w:rPr>
        <w:t xml:space="preserve">    event_point_map = {} unmapped_places = []</w:t>
      </w:r>
    </w:p>
    <w:p w14:paraId="1E5828C8">
      <w:pPr>
        <w:spacing w:before="0" w:after="0" w:line="252" w:lineRule="auto"/>
      </w:pPr>
      <w:r>
        <w:rPr>
          <w:rFonts w:ascii="宋体" w:hAnsi="宋体"/>
          <w:sz w:val="18"/>
        </w:rPr>
        <w:t xml:space="preserve">    for place in places:</w:t>
      </w:r>
    </w:p>
    <w:p w14:paraId="6CE16744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coord_result = _resolve_place_coordinates(place)</w:t>
      </w:r>
    </w:p>
    <w:p w14:paraId="621FB39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coords = coord_result["coords"] if coord_result else None</w:t>
      </w:r>
    </w:p>
    <w:p w14:paraId="28DB706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related_rows = EventPlaceRelation.query.filter(EventPlaceRelation.place_id == place.id).all()</w:t>
      </w:r>
    </w:p>
    <w:p w14:paraId="2AE654F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event_ids = [] route_segments = [] related_events = [] entity_counter = {</w:t>
      </w:r>
    </w:p>
    <w:p w14:paraId="1A39C93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"persons": {}, "organizations": {}, "related_events": {}, }</w:t>
      </w:r>
    </w:p>
    <w:p w14:paraId="02F2876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for row in related_rows:</w:t>
      </w:r>
    </w:p>
    <w:p w14:paraId="5E6F7EE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event = Event.query.get(row.event_id)</w:t>
      </w:r>
    </w:p>
    <w:p w14:paraId="62A0829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if not event:</w:t>
      </w:r>
    </w:p>
    <w:p w14:paraId="6381E3D7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continue</w:t>
      </w:r>
    </w:p>
    <w:p w14:paraId="66E47FB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if dynasty and _normalize_dynasty_name(event.dynasty) != _normalize_dynasty_name(dynasty):</w:t>
      </w:r>
    </w:p>
    <w:p w14:paraId="7191CC1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continue all_event_ids.add(event.id) event_ids.append(event.id)</w:t>
      </w:r>
    </w:p>
    <w:p w14:paraId="2677978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participant_bundle = _event_participants(event.id)</w:t>
      </w:r>
    </w:p>
    <w:p w14:paraId="66641E54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event_brief = _event_brief(event) event_brief["entities"] = participant_bundle</w:t>
      </w:r>
    </w:p>
    <w:p w14:paraId="7998F7A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related_events.append(event_brief)</w:t>
      </w:r>
    </w:p>
    <w:p w14:paraId="08CBD377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dynasty_counter[_normalize_dynasty_name(event.dynasty) or "未标注"] += 1</w:t>
      </w:r>
    </w:p>
    <w:p w14:paraId="1BB4060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route_segments.append({ "event_id": event.id, "event_name": event.name,</w:t>
      </w:r>
    </w:p>
    <w:p w14:paraId="0038917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"relation_type": row.relation_type, "from": event.aggressor or "未知发起方",</w:t>
      </w:r>
    </w:p>
    <w:p w14:paraId="0E9159C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"to": place.modern_name or place.name, "evidence": row.evidence,</w:t>
      </w:r>
    </w:p>
    <w:p w14:paraId="63099CB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"source_type": row.source_type or "extraction",</w:t>
      </w:r>
    </w:p>
    <w:p w14:paraId="5F982607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"confidence": row.confidence or ("medium" if _safe_text(row.evidence) else ""),</w:t>
      </w:r>
    </w:p>
    <w:p w14:paraId="647051A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})</w:t>
      </w:r>
    </w:p>
    <w:p w14:paraId="1F03358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if coords:</w:t>
      </w:r>
    </w:p>
    <w:p w14:paraId="0204FE3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mappable_event_ids.add(event.id) event_point_map.setdefault(event.id, {</w:t>
      </w:r>
    </w:p>
    <w:p w14:paraId="11F807D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"event": event_brief, "nodes": [], })</w:t>
      </w:r>
    </w:p>
    <w:p w14:paraId="5FE9A55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event_point_map[event.id]["nodes"].append({ "place_id": place.id,</w:t>
      </w:r>
    </w:p>
    <w:p w14:paraId="78B42E5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"name": place.modern_name or place.name, "place_name": place.name,</w:t>
      </w:r>
    </w:p>
    <w:p w14:paraId="0C6786A4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"modern_name": place.modern_name,</w:t>
      </w:r>
    </w:p>
    <w:p w14:paraId="7A7B0C7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"coord_hint": " / ".join([item for item in [place.province, place.city, place.district] if _safe_text(item)]),</w:t>
      </w:r>
    </w:p>
    <w:p w14:paraId="43F4AEB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"coords": [coords[0], coords[1]],</w:t>
      </w:r>
    </w:p>
    <w:p w14:paraId="3B56A8F7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"coord_source": coord_result["coord_source"],</w:t>
      </w:r>
    </w:p>
    <w:p w14:paraId="41FDD40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"coord_source_label": coord_result["coord_source_label"],</w:t>
      </w:r>
    </w:p>
    <w:p w14:paraId="71D5AEF1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"coord_confidence": coord_result["coord_confidence"],</w:t>
      </w:r>
    </w:p>
    <w:p w14:paraId="6E9B710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"coord_matched_text": coord_result["coord_matched_text"],</w:t>
      </w:r>
    </w:p>
    <w:p w14:paraId="2F78911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"coord_note": coord_result["coord_note"],</w:t>
      </w:r>
    </w:p>
    <w:p w14:paraId="6D08E577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"relation_type": row.relation_type, "evidence": row.evidence,</w:t>
      </w:r>
    </w:p>
    <w:p w14:paraId="62F9FD5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"source_type": row.source_type or "extraction",</w:t>
      </w:r>
    </w:p>
    <w:p w14:paraId="7B1E8D5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"confidence": row.confidence or ("medium" if _safe_text(row.evidence) else ""),</w:t>
      </w:r>
    </w:p>
    <w:p w14:paraId="3DB98FF1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"priority": ROUTE_RELATION_PRIORITY.get(row.relation_type, 99),</w:t>
      </w:r>
    </w:p>
    <w:p w14:paraId="7D5F116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})</w:t>
      </w:r>
    </w:p>
    <w:p w14:paraId="10499DC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for person in participant_bundle["persons"]:</w:t>
      </w:r>
    </w:p>
    <w:p w14:paraId="7067541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entity_counter["persons"][person["id"]] = person</w:t>
      </w:r>
    </w:p>
    <w:p w14:paraId="16F5A55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for org in participant_bundle["organizations"]:</w:t>
      </w:r>
    </w:p>
    <w:p w14:paraId="4608D39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entity_counter["organizations"][org["id"]] = org</w:t>
      </w:r>
    </w:p>
    <w:p w14:paraId="3CB6E0C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for related_event in participant_bundle["related_events"]:</w:t>
      </w:r>
    </w:p>
    <w:p w14:paraId="3B3254D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entity_counter["related_events"][related_event["id"]] = related_event</w:t>
      </w:r>
    </w:p>
    <w:p w14:paraId="46F158A4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6A28F717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if not event_ids:</w:t>
      </w:r>
    </w:p>
    <w:p w14:paraId="604E47B1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continue</w:t>
      </w:r>
    </w:p>
    <w:p w14:paraId="6248478A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08C1476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if not coords:</w:t>
      </w:r>
    </w:p>
    <w:p w14:paraId="73309ED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unmapped_places.append({ "place_id": place.id, "place_name": place.name,</w:t>
      </w:r>
    </w:p>
    <w:p w14:paraId="7D6B7C34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"modern_name": place.modern_name, "dynasty": place.dynasty,</w:t>
      </w:r>
    </w:p>
    <w:p w14:paraId="194311F4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"coord_hint": " / ".join([item for item in [place.province, place.city, place.district] if _safe_text(item)]),</w:t>
      </w:r>
    </w:p>
    <w:p w14:paraId="4EF6003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"event_count": len(set(event_ids)), "events": related_events[:6],</w:t>
      </w:r>
    </w:p>
    <w:p w14:paraId="0B537F5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"reason": "缺少可解析坐标", "coord_source": "unresolved", "coord_source_label": "未解析",</w:t>
      </w:r>
    </w:p>
    <w:p w14:paraId="2CD4C5A4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"coord_confidence": "", "coord_note": "地点表无显式坐标，且现代地名、行政区和内置历史区域表均未命中",</w:t>
      </w:r>
    </w:p>
    <w:p w14:paraId="69E9F37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"detail_route": f"/knowledge/entity-detail?type=Place&amp;id={place.id}",</w:t>
      </w:r>
    </w:p>
    <w:p w14:paraId="32DEFCB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})</w:t>
      </w:r>
    </w:p>
    <w:p w14:paraId="21231406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458FA8E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persons = list(entity_counter["persons"].values())[:10]</w:t>
      </w:r>
    </w:p>
    <w:p w14:paraId="6C59F8F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organizations = list(entity_counter["organizations"].values())[:10]</w:t>
      </w:r>
    </w:p>
    <w:p w14:paraId="6883369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related_event_entities = list(entity_counter["related_events"].values())[:10]</w:t>
      </w:r>
    </w:p>
    <w:p w14:paraId="6B9699B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points.append({ "place_id": place.id, "place_name": place.name,</w:t>
      </w:r>
    </w:p>
    <w:p w14:paraId="692547B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"modern_name": place.modern_name, "dynasty": place.dynasty, "province": place.province,</w:t>
      </w:r>
    </w:p>
    <w:p w14:paraId="6E8863D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"city": place.city, "district": place.district,</w:t>
      </w:r>
    </w:p>
    <w:p w14:paraId="1D7BBE9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"specific_location": place.specific_location, "event_count": len(set(event_ids)),</w:t>
      </w:r>
    </w:p>
    <w:p w14:paraId="7A9B697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"label_name": place.modern_name or place.name,</w:t>
      </w:r>
    </w:p>
    <w:p w14:paraId="39FDFC4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"coord_hint": " / ".join([item for item in [place.province, place.city, place.district] if _safe_text(item)]),</w:t>
      </w:r>
    </w:p>
    <w:p w14:paraId="6BE3E78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"compare_name": f"{place.name} / {place.modern_name}" if _safe_text(place.modern_name) and place.modern_name != place.name else place.name,</w:t>
      </w:r>
    </w:p>
    <w:p w14:paraId="03CAFA3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"longitude": coords[0] if coords else None,</w:t>
      </w:r>
    </w:p>
    <w:p w14:paraId="484B38D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"latitude": coords[1] if coords else None,</w:t>
      </w:r>
    </w:p>
    <w:p w14:paraId="49798241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"has_real_coord": bool(coords),</w:t>
      </w:r>
    </w:p>
    <w:p w14:paraId="485B26D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"coord_source": coord_result["coord_source"] if coord_result else "unresolved",</w:t>
      </w:r>
    </w:p>
    <w:p w14:paraId="222341A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"coord_source_label": coord_result["coord_source_label"] if coord_result else "未解析",</w:t>
      </w:r>
    </w:p>
    <w:p w14:paraId="5EC920D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"coord_confidence": coord_result["coord_confidence"] if coord_result else "",</w:t>
      </w:r>
    </w:p>
    <w:p w14:paraId="45B219F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"coord_matched_text": coord_result["coord_matched_text"] if coord_result else "",</w:t>
      </w:r>
    </w:p>
    <w:p w14:paraId="0AF1CDB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"coord_note": coord_result["coord_note"] if coord_result else "",</w:t>
      </w:r>
    </w:p>
    <w:p w14:paraId="77624741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"event_ids": sorted(set(event_ids)), "events": related_events[:8], "entities": {</w:t>
      </w:r>
    </w:p>
    <w:p w14:paraId="4FB0385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"persons": persons, "organizations": organizations,</w:t>
      </w:r>
    </w:p>
    <w:p w14:paraId="44DEEB9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"related_events": related_event_entities, }, "routes": route_segments[:6],</w:t>
      </w:r>
    </w:p>
    <w:p w14:paraId="5DFC72B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"detail_route": f"/knowledge/entity-detail?type=Place&amp;id={place.id}",</w:t>
      </w:r>
    </w:p>
    <w:p w14:paraId="4FEBAFB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})</w:t>
      </w:r>
    </w:p>
    <w:p w14:paraId="6F2E93A4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29C673FB">
      <w:pPr>
        <w:spacing w:before="0" w:after="0" w:line="252" w:lineRule="auto"/>
      </w:pPr>
      <w:r>
        <w:rPr>
          <w:rFonts w:ascii="宋体" w:hAnsi="宋体"/>
          <w:sz w:val="18"/>
        </w:rPr>
        <w:t xml:space="preserve">    points.sort(key=lambda item: (-item["event_count"], item["label_name"]))</w:t>
      </w:r>
    </w:p>
    <w:p w14:paraId="593F2017">
      <w:pPr>
        <w:spacing w:before="0" w:after="0" w:line="252" w:lineRule="auto"/>
      </w:pPr>
      <w:r>
        <w:rPr>
          <w:rFonts w:ascii="宋体" w:hAnsi="宋体"/>
          <w:sz w:val="18"/>
        </w:rPr>
        <w:t xml:space="preserve">    unmapped_places.sort(key=lambda item: (-item["event_count"], item["place_name"]))</w:t>
      </w:r>
    </w:p>
    <w:p w14:paraId="135037B9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7A251050">
      <w:pPr>
        <w:spacing w:before="0" w:after="0" w:line="252" w:lineRule="auto"/>
      </w:pPr>
      <w:r>
        <w:rPr>
          <w:rFonts w:ascii="宋体" w:hAnsi="宋体"/>
          <w:sz w:val="18"/>
        </w:rPr>
        <w:t xml:space="preserve">    event_points = []</w:t>
      </w:r>
    </w:p>
    <w:p w14:paraId="4797EA69">
      <w:pPr>
        <w:spacing w:before="0" w:after="0" w:line="252" w:lineRule="auto"/>
      </w:pPr>
      <w:r>
        <w:rPr>
          <w:rFonts w:ascii="宋体" w:hAnsi="宋体"/>
          <w:sz w:val="18"/>
        </w:rPr>
        <w:t xml:space="preserve">    for event_id, item in event_point_map.items():</w:t>
      </w:r>
    </w:p>
    <w:p w14:paraId="07B5176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nodes = sorted(item["nodes"], key=lambda node: (node["priority"], node["name"]))</w:t>
      </w:r>
    </w:p>
    <w:p w14:paraId="5357913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if not nodes:</w:t>
      </w:r>
    </w:p>
    <w:p w14:paraId="32CF321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continue primary_node = nodes[0] event = item["event"] event_points.append({</w:t>
      </w:r>
    </w:p>
    <w:p w14:paraId="5E3A89A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"event_id": event_id, "event_name": event["name"], "dynasty": event.get("dynasty"),</w:t>
      </w:r>
    </w:p>
    <w:p w14:paraId="4842FE41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"event_type": event.get("event_type"), "place_id": primary_node["place_id"],</w:t>
      </w:r>
    </w:p>
    <w:p w14:paraId="2828340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"place_name": primary_node["place_name"],</w:t>
      </w:r>
    </w:p>
    <w:p w14:paraId="5E2F3E2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"modern_name": primary_node["modern_name"], "label_name": event["name"],</w:t>
      </w:r>
    </w:p>
    <w:p w14:paraId="7A8A348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"longitude": primary_node["coords"][0], "latitude": primary_node["coords"][1],</w:t>
      </w:r>
    </w:p>
    <w:p w14:paraId="16973D5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"coord_hint": primary_node["coord_hint"],</w:t>
      </w:r>
    </w:p>
    <w:p w14:paraId="24B6BB5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"coord_source": primary_node.get("coord_source"),</w:t>
      </w:r>
    </w:p>
    <w:p w14:paraId="3C22092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"coord_source_label": primary_node.get("coord_source_label"),</w:t>
      </w:r>
    </w:p>
    <w:p w14:paraId="1F5FB68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"coord_confidence": primary_node.get("coord_confidence"),</w:t>
      </w:r>
    </w:p>
    <w:p w14:paraId="6674FA0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"coord_matched_text": primary_node.get("coord_matched_text"),</w:t>
      </w:r>
    </w:p>
    <w:p w14:paraId="4799A53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"coord_note": primary_node.get("coord_note"),</w:t>
      </w:r>
    </w:p>
    <w:p w14:paraId="2189EBD1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"relation_type": primary_node["relation_type"],</w:t>
      </w:r>
    </w:p>
    <w:p w14:paraId="55F777E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"evidence": primary_node.get("evidence"),</w:t>
      </w:r>
    </w:p>
    <w:p w14:paraId="2D4A147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"source_type": primary_node.get("source_type"),</w:t>
      </w:r>
    </w:p>
    <w:p w14:paraId="2A9BCA5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"confidence": primary_node.get("confidence"), "related_place_count": len(nodes),</w:t>
      </w:r>
    </w:p>
    <w:p w14:paraId="75B2F7A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"has_route": len({f"{node['coords'][0]}-{node['coords'][1]}" for node in nodes}) &gt;= 2,</w:t>
      </w:r>
    </w:p>
    <w:p w14:paraId="06CC701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"detail_route": event.get("detail_route"),</w:t>
      </w:r>
    </w:p>
    <w:p w14:paraId="7E2FDF8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})</w:t>
      </w:r>
    </w:p>
    <w:p w14:paraId="372450BC">
      <w:pPr>
        <w:spacing w:before="0" w:after="0" w:line="252" w:lineRule="auto"/>
      </w:pPr>
      <w:r>
        <w:rPr>
          <w:rFonts w:ascii="宋体" w:hAnsi="宋体"/>
          <w:sz w:val="18"/>
        </w:rPr>
        <w:t xml:space="preserve">    event_points.sort(key=lambda item: (not item["has_route"], item["event_name"]))</w:t>
      </w:r>
    </w:p>
    <w:p w14:paraId="01DA22C4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39BE751B">
      <w:pPr>
        <w:spacing w:before="0" w:after="0" w:line="252" w:lineRule="auto"/>
      </w:pPr>
      <w:r>
        <w:rPr>
          <w:rFonts w:ascii="宋体" w:hAnsi="宋体"/>
          <w:sz w:val="18"/>
        </w:rPr>
        <w:t xml:space="preserve">    hot_routes = []</w:t>
      </w:r>
    </w:p>
    <w:p w14:paraId="69C3473F">
      <w:pPr>
        <w:spacing w:before="0" w:after="0" w:line="252" w:lineRule="auto"/>
      </w:pPr>
      <w:r>
        <w:rPr>
          <w:rFonts w:ascii="宋体" w:hAnsi="宋体"/>
          <w:sz w:val="18"/>
        </w:rPr>
        <w:t xml:space="preserve">    for item in points[:30]:</w:t>
      </w:r>
    </w:p>
    <w:p w14:paraId="4886822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for route in item.get("routes", []):</w:t>
      </w:r>
    </w:p>
    <w:p w14:paraId="361136C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hot_routes.append({ "event_id": route["event_id"],</w:t>
      </w:r>
    </w:p>
    <w:p w14:paraId="55E7579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"event_name": route["event_name"], "relation_type": route["relation_type"],</w:t>
      </w:r>
    </w:p>
    <w:p w14:paraId="2D156A8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"from_label": route["from"], "to_label": route["to"],</w:t>
      </w:r>
    </w:p>
    <w:p w14:paraId="5844C8B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"place_name": item["place_name"], }) route_lines = [] event_route_source = {}</w:t>
      </w:r>
    </w:p>
    <w:p w14:paraId="369C857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event_query = Event.query</w:t>
      </w:r>
    </w:p>
    <w:p w14:paraId="346B87BE">
      <w:pPr>
        <w:spacing w:before="0" w:after="0" w:line="252" w:lineRule="auto"/>
      </w:pPr>
      <w:r>
        <w:rPr>
          <w:rFonts w:ascii="宋体" w:hAnsi="宋体"/>
          <w:sz w:val="18"/>
        </w:rPr>
        <w:t xml:space="preserve">    if dynasty:</w:t>
      </w:r>
    </w:p>
    <w:p w14:paraId="2350BAE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filter_values = _dynasty_filter_values(dynasty)</w:t>
      </w:r>
    </w:p>
    <w:p w14:paraId="4320B85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if filter_values:</w:t>
      </w:r>
    </w:p>
    <w:p w14:paraId="1EEDA53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event_query = event_query.filter(Event.dynasty.in_(filter_values))</w:t>
      </w:r>
    </w:p>
    <w:p w14:paraId="6D023666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604E39AC">
      <w:pPr>
        <w:spacing w:before="0" w:after="0" w:line="252" w:lineRule="auto"/>
      </w:pPr>
      <w:r>
        <w:rPr>
          <w:rFonts w:ascii="宋体" w:hAnsi="宋体"/>
          <w:sz w:val="18"/>
        </w:rPr>
        <w:t xml:space="preserve">    for event in event_query.limit(500).all():</w:t>
      </w:r>
    </w:p>
    <w:p w14:paraId="0901557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route_rows = EventPlaceRelation.query.filter(EventPlaceRelation.event_id == event.id).all()</w:t>
      </w:r>
    </w:p>
    <w:p w14:paraId="4698D84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for row in route_rows:</w:t>
      </w:r>
    </w:p>
    <w:p w14:paraId="0FBBB76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if allowed_place_ids and row.place_id not in allowed_place_ids:</w:t>
      </w:r>
    </w:p>
    <w:p w14:paraId="0AAB9594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continue</w:t>
      </w:r>
    </w:p>
    <w:p w14:paraId="57046D6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place = Place.query.get(row.place_id)</w:t>
      </w:r>
    </w:p>
    <w:p w14:paraId="4BAE097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if not place:</w:t>
      </w:r>
    </w:p>
    <w:p w14:paraId="5E05B48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continue</w:t>
      </w:r>
    </w:p>
    <w:p w14:paraId="283AA24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coord_result = _resolve_place_coordinates(place)</w:t>
      </w:r>
    </w:p>
    <w:p w14:paraId="15C124D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coords = coord_result["coords"] if coord_result else None</w:t>
      </w:r>
    </w:p>
    <w:p w14:paraId="096A91B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if not coords:</w:t>
      </w:r>
    </w:p>
    <w:p w14:paraId="6E5DEB5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continue event_route_source.setdefault(event.id, { "event_id": event.id,</w:t>
      </w:r>
    </w:p>
    <w:p w14:paraId="38F0D9D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"event_name": event.name, "nodes": [], })</w:t>
      </w:r>
    </w:p>
    <w:p w14:paraId="7AB3F71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event_route_source[event.id]["nodes"].append({</w:t>
      </w:r>
    </w:p>
    <w:p w14:paraId="688E62D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"name": place.modern_name or row.modern_name or place.name or row.place_name,</w:t>
      </w:r>
    </w:p>
    <w:p w14:paraId="007A0C0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"place_name": place.name or row.place_name,</w:t>
      </w:r>
    </w:p>
    <w:p w14:paraId="6377997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"coords": [coords[0], coords[1]],</w:t>
      </w:r>
    </w:p>
    <w:p w14:paraId="0AB9F42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"coord_source": coord_result["coord_source"],</w:t>
      </w:r>
    </w:p>
    <w:p w14:paraId="6073E1F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"coord_source_label": coord_result["coord_source_label"],</w:t>
      </w:r>
    </w:p>
    <w:p w14:paraId="50147FF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"coord_confidence": coord_result["coord_confidence"],</w:t>
      </w:r>
    </w:p>
    <w:p w14:paraId="7E260A9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"coord_matched_text": coord_result["coord_matched_text"],</w:t>
      </w:r>
    </w:p>
    <w:p w14:paraId="4D91364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"coord_note": coord_result["coord_note"], "relation_type": row.relation_type,</w:t>
      </w:r>
    </w:p>
    <w:p w14:paraId="3D994A2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"evidence": row.evidence, "source_type": row.source_type or "extraction",</w:t>
      </w:r>
    </w:p>
    <w:p w14:paraId="320B65B1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"confidence": row.confidence or ("medium" if _safe_text(row.evidence) else ""),</w:t>
      </w:r>
    </w:p>
    <w:p w14:paraId="5587C141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"priority": ROUTE_RELATION_PRIORITY.get(row.relation_type, 99),</w:t>
      </w:r>
    </w:p>
    <w:p w14:paraId="42B346C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})</w:t>
      </w:r>
    </w:p>
    <w:p w14:paraId="22DC824A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6FD8E63A">
      <w:pPr>
        <w:spacing w:before="0" w:after="0" w:line="252" w:lineRule="auto"/>
      </w:pPr>
      <w:r>
        <w:rPr>
          <w:rFonts w:ascii="宋体" w:hAnsi="宋体"/>
          <w:sz w:val="18"/>
        </w:rPr>
        <w:t xml:space="preserve">    for route_item in event_route_source.values():</w:t>
      </w:r>
    </w:p>
    <w:p w14:paraId="7165551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nodes = sorted(route_item["nodes"], key=lambda item: (item["priority"], item["name"]))</w:t>
      </w:r>
    </w:p>
    <w:p w14:paraId="2EC3090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seen_names = set()</w:t>
      </w:r>
    </w:p>
    <w:p w14:paraId="41674FF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deduped = []</w:t>
      </w:r>
    </w:p>
    <w:p w14:paraId="76A4864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for node in nodes:</w:t>
      </w:r>
    </w:p>
    <w:p w14:paraId="3230D92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key = f"{node['coords'][0]}-{node['coords'][1]}"</w:t>
      </w:r>
    </w:p>
    <w:p w14:paraId="779E454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if key in seen_names:</w:t>
      </w:r>
    </w:p>
    <w:p w14:paraId="64A6839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continue</w:t>
      </w:r>
    </w:p>
    <w:p w14:paraId="215DFD0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seen_names.add(key)</w:t>
      </w:r>
    </w:p>
    <w:p w14:paraId="0CDC1BC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deduped.append(node)</w:t>
      </w:r>
    </w:p>
    <w:p w14:paraId="7B66D9F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if len(deduped) &lt; 2:</w:t>
      </w:r>
    </w:p>
    <w:p w14:paraId="5EF07F9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continue</w:t>
      </w:r>
    </w:p>
    <w:p w14:paraId="03040761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for index in range(len(deduped) - 1):</w:t>
      </w:r>
    </w:p>
    <w:p w14:paraId="1BCB96B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route_lines.append({ "event_id": route_item["event_id"],</w:t>
      </w:r>
    </w:p>
    <w:p w14:paraId="25626CA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"event_name": route_item["event_name"], "from_name": deduped[index]["name"],</w:t>
      </w:r>
    </w:p>
    <w:p w14:paraId="6DE4ECA4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"to_name": deduped[index + 1]["name"],</w:t>
      </w:r>
    </w:p>
    <w:p w14:paraId="20FDB70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"coords": [deduped[index]["coords"], deduped[index + 1]["coords"]],</w:t>
      </w:r>
    </w:p>
    <w:p w14:paraId="4B3D5A5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"relation_chain": f"{deduped[index]['relation_type']} → {deduped[index + 1]['relation_type']}",</w:t>
      </w:r>
    </w:p>
    <w:p w14:paraId="095AF92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"relation_steps": [ { "place_name": deduped[index]["place_name"],</w:t>
      </w:r>
    </w:p>
    <w:p w14:paraId="7FBEC01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"name": deduped[index]["name"],</w:t>
      </w:r>
    </w:p>
    <w:p w14:paraId="1F3F159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"relation_type": deduped[index]["relation_type"],</w:t>
      </w:r>
    </w:p>
    <w:p w14:paraId="0457342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"evidence": deduped[index].get("evidence"),</w:t>
      </w:r>
    </w:p>
    <w:p w14:paraId="7F5E528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"source_type": deduped[index].get("source_type"),</w:t>
      </w:r>
    </w:p>
    <w:p w14:paraId="435CC074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"confidence": deduped[index].get("confidence"),</w:t>
      </w:r>
    </w:p>
    <w:p w14:paraId="158411D7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"coord_source_label": deduped[index].get("coord_source_label"),</w:t>
      </w:r>
    </w:p>
    <w:p w14:paraId="49C3A4A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"coord_confidence": deduped[index].get("coord_confidence"),</w:t>
      </w:r>
    </w:p>
    <w:p w14:paraId="3404312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"coord_note": deduped[index].get("coord_note"), }, {</w:t>
      </w:r>
    </w:p>
    <w:p w14:paraId="2B183A1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"place_name": deduped[index + 1]["place_name"],</w:t>
      </w:r>
    </w:p>
    <w:p w14:paraId="3068ED1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"name": deduped[index + 1]["name"],</w:t>
      </w:r>
    </w:p>
    <w:p w14:paraId="41B03A3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"relation_type": deduped[index + 1]["relation_type"],</w:t>
      </w:r>
    </w:p>
    <w:p w14:paraId="4E9E0FD1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"evidence": deduped[index + 1].get("evidence"),</w:t>
      </w:r>
    </w:p>
    <w:p w14:paraId="013A822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"source_type": deduped[index + 1].get("source_type"),</w:t>
      </w:r>
    </w:p>
    <w:p w14:paraId="4B1BAA24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"confidence": deduped[index + 1].get("confidence"),</w:t>
      </w:r>
    </w:p>
    <w:p w14:paraId="104F322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"coord_source_label": deduped[index + 1].get("coord_source_label"),</w:t>
      </w:r>
    </w:p>
    <w:p w14:paraId="435E21F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"coord_confidence": deduped[index + 1].get("coord_confidence"),</w:t>
      </w:r>
    </w:p>
    <w:p w14:paraId="36ECBD0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"coord_note": deduped[index + 1].get("coord_note"), }, ],</w:t>
      </w:r>
    </w:p>
    <w:p w14:paraId="6DEAD36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"route_source": "inferred_by_relation_order",</w:t>
      </w:r>
    </w:p>
    <w:p w14:paraId="42BE80F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"route_source_label": "按关系类型推断", "route_confidence": "medium", })</w:t>
      </w:r>
    </w:p>
    <w:p w14:paraId="3DC5ADC3">
      <w:pPr>
        <w:spacing w:before="0" w:after="0" w:line="252" w:lineRule="auto"/>
      </w:pPr>
      <w:r>
        <w:rPr>
          <w:rFonts w:ascii="宋体" w:hAnsi="宋体"/>
          <w:sz w:val="18"/>
        </w:rPr>
        <w:t xml:space="preserve">    route_event_ids = {item["event_id"] for item in route_lines}</w:t>
      </w:r>
    </w:p>
    <w:p w14:paraId="08D3E13B">
      <w:pPr>
        <w:spacing w:before="0" w:after="0" w:line="252" w:lineRule="auto"/>
      </w:pPr>
      <w:r>
        <w:rPr>
          <w:rFonts w:ascii="宋体" w:hAnsi="宋体"/>
          <w:sz w:val="18"/>
        </w:rPr>
        <w:t xml:space="preserve">    single_point_event_ids = mappable_event_ids - route_event_ids</w:t>
      </w:r>
    </w:p>
    <w:p w14:paraId="43A436A3">
      <w:pPr>
        <w:spacing w:before="0" w:after="0" w:line="252" w:lineRule="auto"/>
      </w:pPr>
      <w:r>
        <w:rPr>
          <w:rFonts w:ascii="宋体" w:hAnsi="宋体"/>
          <w:sz w:val="18"/>
        </w:rPr>
        <w:t xml:space="preserve">    coord_source_counter = Counter(item.get("coord_source_label") or "未解析" for item in points if item.get("has_real_coord"))</w:t>
      </w:r>
    </w:p>
    <w:p w14:paraId="36DAAED3">
      <w:pPr>
        <w:spacing w:before="0" w:after="0" w:line="252" w:lineRule="auto"/>
      </w:pPr>
      <w:r>
        <w:rPr>
          <w:rFonts w:ascii="宋体" w:hAnsi="宋体"/>
          <w:sz w:val="18"/>
        </w:rPr>
        <w:t xml:space="preserve">    low_confidence_places = [</w:t>
      </w:r>
    </w:p>
    <w:p w14:paraId="36EE970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item for item in points</w:t>
      </w:r>
    </w:p>
    <w:p w14:paraId="5AEF092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if item.get("has_real_coord") and item.get("coord_confidence") in {"low", "低"}</w:t>
      </w:r>
    </w:p>
    <w:p w14:paraId="2E9C66DB">
      <w:pPr>
        <w:spacing w:before="0" w:after="0" w:line="252" w:lineRule="auto"/>
      </w:pPr>
      <w:r>
        <w:rPr>
          <w:rFonts w:ascii="宋体" w:hAnsi="宋体"/>
          <w:sz w:val="18"/>
        </w:rPr>
        <w:t xml:space="preserve">    ]</w:t>
      </w:r>
    </w:p>
    <w:p w14:paraId="71732DCE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1A7C55FB">
      <w:pPr>
        <w:spacing w:before="0" w:after="0" w:line="252" w:lineRule="auto"/>
      </w:pPr>
      <w:r>
        <w:rPr>
          <w:rFonts w:ascii="宋体" w:hAnsi="宋体"/>
          <w:sz w:val="18"/>
        </w:rPr>
        <w:t xml:space="preserve">    return {</w:t>
      </w:r>
    </w:p>
    <w:p w14:paraId="384D99C1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"summary": { "place_count": len(points), "total_events": len(all_event_ids),</w:t>
      </w:r>
    </w:p>
    <w:p w14:paraId="37BF89E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"covered_events": len(all_event_ids), "mappable_events": len(mappable_event_ids),</w:t>
      </w:r>
    </w:p>
    <w:p w14:paraId="685AAE14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"route_events": len(route_event_ids),</w:t>
      </w:r>
    </w:p>
    <w:p w14:paraId="70AB071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"single_point_events": len(single_point_event_ids),</w:t>
      </w:r>
    </w:p>
    <w:p w14:paraId="0D18350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"unmapped_events": len(all_event_ids - mappable_event_ids),</w:t>
      </w:r>
    </w:p>
    <w:p w14:paraId="41542B7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"dynasty_count": len([key for key in dynasty_counter.keys() if key]),</w:t>
      </w:r>
    </w:p>
    <w:p w14:paraId="28F8ACD7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"real_coord_points": len([item for item in points if item.get("has_real_coord")]),</w:t>
      </w:r>
    </w:p>
    <w:p w14:paraId="7B63ECA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"mappable_places": len([item for item in points if item.get("has_real_coord")]),</w:t>
      </w:r>
    </w:p>
    <w:p w14:paraId="441FC241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"unmapped_places": len(unmapped_places),</w:t>
      </w:r>
    </w:p>
    <w:p w14:paraId="617C7827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"low_confidence_places": len(low_confidence_places),</w:t>
      </w:r>
    </w:p>
    <w:p w14:paraId="1621CD9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},</w:t>
      </w:r>
    </w:p>
    <w:p w14:paraId="03222F11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"dynasties": sorted([key for key in dynasty_counter.keys() if key]),</w:t>
      </w:r>
    </w:p>
    <w:p w14:paraId="0F7667F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"points": points[:120], "place_points": points[:120],</w:t>
      </w:r>
    </w:p>
    <w:p w14:paraId="074DC57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"event_points": event_points[:160], "unmapped_places": unmapped_places[:120],</w:t>
      </w:r>
    </w:p>
    <w:p w14:paraId="1755E81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"dynasty_distribution": [{"name": key, "value": value} for key, value in dynasty_counter.most_common(12)],</w:t>
      </w:r>
    </w:p>
    <w:p w14:paraId="7015C4C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"coord_source_distribution": [{"name": key, "value": value} for key, value in coord_source_counter.most_common()],</w:t>
      </w:r>
    </w:p>
    <w:p w14:paraId="1D8193D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"routes": hot_routes[:80], "route_lines": route_lines[:120], }</w:t>
      </w:r>
    </w:p>
    <w:p w14:paraId="5F7BB4D0">
      <w:pPr>
        <w:spacing w:before="0" w:after="0" w:line="252" w:lineRule="auto"/>
      </w:pPr>
      <w:r>
        <w:rPr>
          <w:rFonts w:ascii="宋体" w:hAnsi="宋体"/>
          <w:sz w:val="18"/>
        </w:rPr>
        <w:t>def ai_inference_stream():</w:t>
      </w:r>
    </w:p>
    <w:p w14:paraId="5B15EA38">
      <w:pPr>
        <w:spacing w:before="0" w:after="0" w:line="252" w:lineRule="auto"/>
      </w:pPr>
      <w:r>
        <w:rPr>
          <w:rFonts w:ascii="宋体" w:hAnsi="宋体"/>
          <w:sz w:val="18"/>
        </w:rPr>
        <w:t xml:space="preserve">    """智能问答推理接口 - SSE流式输出版本 处理流程: 1. 实体提取: 从问题中识别历史实体 2. 图谱查询: 从Neo4j查询实体关系 3. 规则推理: 应用规则推导隐含关系</w:t>
      </w:r>
    </w:p>
    <w:p w14:paraId="7CC0BEBC">
      <w:pPr>
        <w:spacing w:before="0" w:after="0" w:line="252" w:lineRule="auto"/>
      </w:pPr>
      <w:r>
        <w:rPr>
          <w:rFonts w:ascii="宋体" w:hAnsi="宋体"/>
          <w:sz w:val="18"/>
        </w:rPr>
        <w:t xml:space="preserve">    4. 大模型生成: 流式生成自然语言回答 响应: SSE (Server-Sent Events) 流 """</w:t>
      </w:r>
    </w:p>
    <w:p w14:paraId="34C780D1">
      <w:pPr>
        <w:spacing w:before="0" w:after="0" w:line="252" w:lineRule="auto"/>
      </w:pPr>
      <w:r>
        <w:rPr>
          <w:rFonts w:ascii="宋体" w:hAnsi="宋体"/>
          <w:sz w:val="18"/>
        </w:rPr>
        <w:t xml:space="preserve">    try:</w:t>
      </w:r>
    </w:p>
    <w:p w14:paraId="471AC91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data = request.get_json()</w:t>
      </w:r>
    </w:p>
    <w:p w14:paraId="2CAE0FE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if not data:</w:t>
      </w:r>
    </w:p>
    <w:p w14:paraId="6F3449A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return jsonify({'success': False, 'error': '请求参数不能为空'}), 400</w:t>
      </w:r>
    </w:p>
    <w:p w14:paraId="69730F85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028C486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user_question = data.get('question', '')</w:t>
      </w:r>
    </w:p>
    <w:p w14:paraId="56D7704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if not user_question or len(user_question.strip()) == 0:</w:t>
      </w:r>
    </w:p>
    <w:p w14:paraId="0E26202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return jsonify({'success': False, 'error': '问题不能为空'}), 400</w:t>
      </w:r>
    </w:p>
    <w:p w14:paraId="63C07A83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7826854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request_id = str(uuid.uuid4())[:8]</w:t>
      </w:r>
    </w:p>
    <w:p w14:paraId="0ACC46D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print(f"[{request_id}] 收到SSE推理请求: '{user_question}'")</w:t>
      </w:r>
    </w:p>
    <w:p w14:paraId="6B853FE4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747B9E3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# 获取推理引擎和实体提取器</w:t>
      </w:r>
    </w:p>
    <w:p w14:paraId="35061DE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if not hasattr(g, 'rule_llm_integration') or not hasattr(g, 'entity_extractor'):</w:t>
      </w:r>
    </w:p>
    <w:p w14:paraId="1743137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try:</w:t>
      </w:r>
    </w:p>
    <w:p w14:paraId="37BB869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from inference.rule_llm_integration import RuleLLMIntegration</w:t>
      </w:r>
    </w:p>
    <w:p w14:paraId="5CF1BF9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from entity_extract.extractor import Extractor</w:t>
      </w:r>
    </w:p>
    <w:p w14:paraId="5D420AD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g.rule_llm_integration = RuleLLMIntegration(</w:t>
      </w:r>
    </w:p>
    <w:p w14:paraId="71B9A01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rule_file_path='rules/rule_base.json', model_name='deepseek-r1:7b',</w:t>
      </w:r>
    </w:p>
    <w:p w14:paraId="21988A9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max_depth=30 ) g.entity_extractor = Extractor()</w:t>
      </w:r>
    </w:p>
    <w:p w14:paraId="6B62A26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except Exception as init_err:</w:t>
      </w:r>
    </w:p>
    <w:p w14:paraId="210CDCA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print(f"[{request_id}] 初始化失败: {str(init_err)}")</w:t>
      </w:r>
    </w:p>
    <w:p w14:paraId="2960890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return jsonify({'success': False, 'error': '系统初始化失败'}), 500</w:t>
      </w:r>
    </w:p>
    <w:p w14:paraId="0CD5DB64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1ABCF98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# 在生成器外部捕获Flask上下文对象，避免在生成器内访问g</w:t>
      </w:r>
    </w:p>
    <w:p w14:paraId="0178506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rule_engine = g.rule_llm_integration</w:t>
      </w:r>
    </w:p>
    <w:p w14:paraId="0B39862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entity_ext = g.entity_extractor</w:t>
      </w:r>
    </w:p>
    <w:p w14:paraId="1563500F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07E628F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def generate():</w:t>
      </w:r>
    </w:p>
    <w:p w14:paraId="1E951531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"""SSE生成器"""</w:t>
      </w:r>
    </w:p>
    <w:p w14:paraId="11C796A1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try:</w:t>
      </w:r>
    </w:p>
    <w:p w14:paraId="4FA58D8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# 发送开始信号</w:t>
      </w:r>
    </w:p>
    <w:p w14:paraId="365F59F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yield f"data: {json.dumps({'status': 'start', 'request_id': request_id})}\n\n"</w:t>
      </w:r>
    </w:p>
    <w:p w14:paraId="44FAEF63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6FD878B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# ========== 步骤1: 实体提取 ==========</w:t>
      </w:r>
    </w:p>
    <w:p w14:paraId="536528E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yield f"data: {json.dumps({'status': 'extracting', 'message': '正在识别实体...'})}\n\n"</w:t>
      </w:r>
    </w:p>
    <w:p w14:paraId="64092F5B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0B0800C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start_time = time.time()</w:t>
      </w:r>
    </w:p>
    <w:p w14:paraId="023E365D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72E5BED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# 检测问题类型</w:t>
      </w:r>
    </w:p>
    <w:p w14:paraId="6832A24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dynasty_scope = rule_engine._detect_dynasty_event_scope(user_question)</w:t>
      </w:r>
    </w:p>
    <w:p w14:paraId="0F6D65F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if dynasty_scope:</w:t>
      </w:r>
    </w:p>
    <w:p w14:paraId="2EE792F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extracted_entities = [] query_entities = [dynasty_scope["display"]]</w:t>
      </w:r>
    </w:p>
    <w:p w14:paraId="1DC3D7B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event_detail_query = False participant_event_query = False</w:t>
      </w:r>
    </w:p>
    <w:p w14:paraId="5FB69C34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else:</w:t>
      </w:r>
    </w:p>
    <w:p w14:paraId="3A2A938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extracted_entities = entity_ext.extract_entities(user_question)</w:t>
      </w:r>
    </w:p>
    <w:p w14:paraId="65A3A9A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query_entities = rule_engine._extract_query_entities(user_question, extracted_entities)</w:t>
      </w:r>
    </w:p>
    <w:p w14:paraId="0CFBDDB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event_detail_query = rule_engine._looks_like_event_detail_query(user_question, extracted_entities)</w:t>
      </w:r>
    </w:p>
    <w:p w14:paraId="0337598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participant_event_query = rule_engine._looks_like_participant_event_query(user_question)</w:t>
      </w:r>
    </w:p>
    <w:p w14:paraId="4B125D7E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5C0A6CA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# 过滤实体</w:t>
      </w:r>
    </w:p>
    <w:p w14:paraId="2F6A72F7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if dynasty_scope:</w:t>
      </w:r>
    </w:p>
    <w:p w14:paraId="7D66D827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entities = query_entities.copy()</w:t>
      </w:r>
    </w:p>
    <w:p w14:paraId="147BA88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else:</w:t>
      </w:r>
    </w:p>
    <w:p w14:paraId="5A3FC48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entities = rule_engine._filter_relevant_entities(extracted_entities, user_question, neo4j_db_handle)</w:t>
      </w:r>
    </w:p>
    <w:p w14:paraId="70223940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67BDD671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extract_time = time.time() - start_time</w:t>
      </w:r>
    </w:p>
    <w:p w14:paraId="07B5813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print(f"[{request_id}] 实体提取完成，耗时: {extract_time:.2f}秒，实体: {entities}")</w:t>
      </w:r>
    </w:p>
    <w:p w14:paraId="55671B7F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3B06731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# 发送实体信息</w:t>
      </w:r>
    </w:p>
    <w:p w14:paraId="13D299A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yield f"data: {json.dumps({'status': 'entities', 'entities': entities, 'query_entities': query_entities, 'extract_time': round(extract_time, 2)})}\n\n"</w:t>
      </w:r>
    </w:p>
    <w:p w14:paraId="78A19DA3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1A8A3C7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if not entities:</w:t>
      </w:r>
    </w:p>
    <w:p w14:paraId="69C9312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yield f"data: {json.dumps({'status': 'done', 'answer': '抱歉，无法从问题中识别出实体。', 'kg_data': {'nodes': [], 'lines': []}})}\n\n"</w:t>
      </w:r>
    </w:p>
    <w:p w14:paraId="176D49B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return</w:t>
      </w:r>
    </w:p>
    <w:p w14:paraId="15AC1967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3E99529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# ========== 步骤2: 查询知识图谱 ==========</w:t>
      </w:r>
    </w:p>
    <w:p w14:paraId="509BB95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yield f"data: {json.dumps({'status': 'querying', 'message': '正在查询知识图谱...'})}\n\n"</w:t>
      </w:r>
    </w:p>
    <w:p w14:paraId="7D9D8C0A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656E55B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query_start = time.time()</w:t>
      </w:r>
    </w:p>
    <w:p w14:paraId="238FD83A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2DF6083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# 查询实体信息</w:t>
      </w:r>
    </w:p>
    <w:p w14:paraId="6485BAB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all_entity_info = []</w:t>
      </w:r>
    </w:p>
    <w:p w14:paraId="08F7515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entity_info_map = {}</w:t>
      </w:r>
    </w:p>
    <w:p w14:paraId="50ED63D2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7E2AF6A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if dynasty_scope:</w:t>
      </w:r>
    </w:p>
    <w:p w14:paraId="2437621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all_entity_info = rule_engine._get_dynasty_event_infos(neo4j_db_handle, dynasty_scope["dynasties"])</w:t>
      </w:r>
    </w:p>
    <w:p w14:paraId="1F363EF7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print(f"[{request_id}] 朝代查询: {dynasty_scope['dynasties']}, 找到 {len(all_entity_info)} 条事件")</w:t>
      </w:r>
    </w:p>
    <w:p w14:paraId="1EC22AB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for info in all_entity_info:</w:t>
      </w:r>
    </w:p>
    <w:p w14:paraId="5B514671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entity_info_map[info['id']] = info</w:t>
      </w:r>
    </w:p>
    <w:p w14:paraId="1A8CBA8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elif event_detail_query:</w:t>
      </w:r>
    </w:p>
    <w:p w14:paraId="4C08256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event_names = [entity for entity in entities if any(suffix in entity for suffix in ["之战", "战役", "起义", "叛乱"])]</w:t>
      </w:r>
    </w:p>
    <w:p w14:paraId="03B88C0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all_entity_info = rule_engine._get_event_detail_infos(neo4j_db_handle, event_names or entities)</w:t>
      </w:r>
    </w:p>
    <w:p w14:paraId="439120B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for info in all_entity_info:</w:t>
      </w:r>
    </w:p>
    <w:p w14:paraId="70FB718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entity_info_map[info['id']] = info</w:t>
      </w:r>
    </w:p>
    <w:p w14:paraId="1F4027E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elif participant_event_query:</w:t>
      </w:r>
    </w:p>
    <w:p w14:paraId="3C08B70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participant_names = query_entities or entities</w:t>
      </w:r>
    </w:p>
    <w:p w14:paraId="33FDF2C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all_entity_info = rule_engine._get_participant_event_infos(neo4j_db_handle, participant_names)</w:t>
      </w:r>
    </w:p>
    <w:p w14:paraId="598A8904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for info in all_entity_info:</w:t>
      </w:r>
    </w:p>
    <w:p w14:paraId="3BF3B1F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entity_info_map[info['id']] = info</w:t>
      </w:r>
    </w:p>
    <w:p w14:paraId="6DF3F1C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else:</w:t>
      </w:r>
    </w:p>
    <w:p w14:paraId="14A7F5E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for entity in entities:</w:t>
      </w:r>
    </w:p>
    <w:p w14:paraId="21C655B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query = f""" MATCH (n) WHERE n.name = '{entity}' RETURN n LIMIT 1 """</w:t>
      </w:r>
    </w:p>
    <w:p w14:paraId="7B088EB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results = neo4j_db_handle.graph.run(query).data()</w:t>
      </w:r>
    </w:p>
    <w:p w14:paraId="6FFD724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if results:</w:t>
      </w:r>
    </w:p>
    <w:p w14:paraId="775A2F94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node = results[0]['n'] info = { 'id': node.identity,</w:t>
      </w:r>
    </w:p>
    <w:p w14:paraId="37E3E36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'name': node['name'],</w:t>
      </w:r>
    </w:p>
    <w:p w14:paraId="4E9CB5D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'type': list(node.labels)[0] if node.labels else '',</w:t>
      </w:r>
    </w:p>
    <w:p w14:paraId="72DD804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'properties': {k: v for k, v in node.items()} }</w:t>
      </w:r>
    </w:p>
    <w:p w14:paraId="57EE98A7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all_entity_info.append(info) entity_info_map[info['id']] = info</w:t>
      </w:r>
    </w:p>
    <w:p w14:paraId="3603EB6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else:</w:t>
      </w:r>
    </w:p>
    <w:p w14:paraId="440C8DA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# 朝代别名回退：如"周朝"→查DynastyName为"西周"/"东周"的事件</w:t>
      </w:r>
    </w:p>
    <w:p w14:paraId="04DFC5A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dynasty_values = DYNASTY_SCOPE_MAP.get(entity)</w:t>
      </w:r>
    </w:p>
    <w:p w14:paraId="3866E70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if dynasty_values:</w:t>
      </w:r>
    </w:p>
    <w:p w14:paraId="2037B7F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    dynasty_query = """ MATCH (n:Event)</w:t>
      </w:r>
    </w:p>
    <w:p w14:paraId="1D221E7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    WHERE n.dynasty IN $dynasties RETURN n</w:t>
      </w:r>
    </w:p>
    <w:p w14:paraId="53C53DF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    ORDER BY coalesce(n.start_date, ''), n.name LIMIT 20 """</w:t>
      </w:r>
    </w:p>
    <w:p w14:paraId="321D953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    dynasty_results = neo4j_db_handle.graph.run(dynasty_query, dynasties=dynasty_values).data()</w:t>
      </w:r>
    </w:p>
    <w:p w14:paraId="5857948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    for result in dynasty_results:</w:t>
      </w:r>
    </w:p>
    <w:p w14:paraId="5A212B2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        node = result['n'] info = { 'id': node.identity,</w:t>
      </w:r>
    </w:p>
    <w:p w14:paraId="01AE6EA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        'name': node['name'],</w:t>
      </w:r>
    </w:p>
    <w:p w14:paraId="3A07C40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            'type': list(node.labels)[0] if node.labels else 'Event',</w:t>
      </w:r>
    </w:p>
    <w:p w14:paraId="0C7F8F2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            'properties': {k: v for k, v in node.items()} }</w:t>
      </w:r>
    </w:p>
    <w:p w14:paraId="3E8CE5C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            all_entity_info.append(info)</w:t>
      </w:r>
    </w:p>
    <w:p w14:paraId="7D5002A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            entity_info_map[info['id']] = info</w:t>
      </w:r>
    </w:p>
    <w:p w14:paraId="31E19A1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    if dynasty_results:</w:t>
      </w:r>
    </w:p>
    <w:p w14:paraId="49C6F85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        print(f"[{request_id}] 朝代别名回退: '{entity}' → {dynasty_values}, 找到 {len(dynasty_results)} 条事件")</w:t>
      </w:r>
    </w:p>
    <w:p w14:paraId="6296A0F4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        continue</w:t>
      </w:r>
    </w:p>
    <w:p w14:paraId="62B16598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0DF8B09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# 模糊查询</w:t>
      </w:r>
    </w:p>
    <w:p w14:paraId="77243BE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fuzzy_query = f"""</w:t>
      </w:r>
    </w:p>
    <w:p w14:paraId="1F1F65F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MATCH (n)</w:t>
      </w:r>
    </w:p>
    <w:p w14:paraId="73EA782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WHERE n.name CONTAINS '{entity}' OR '{entity}' CONTAINS n.name</w:t>
      </w:r>
    </w:p>
    <w:p w14:paraId="2813EBE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RETURN n</w:t>
      </w:r>
    </w:p>
    <w:p w14:paraId="1400D15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LIMIT 5</w:t>
      </w:r>
    </w:p>
    <w:p w14:paraId="716A9AC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"""</w:t>
      </w:r>
    </w:p>
    <w:p w14:paraId="14CDFB2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fuzzy_results = neo4j_db_handle.graph.run(fuzzy_query).data()</w:t>
      </w:r>
    </w:p>
    <w:p w14:paraId="40B3851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for result in fuzzy_results:</w:t>
      </w:r>
    </w:p>
    <w:p w14:paraId="35636531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    node = result['n'] info = { 'id': node.identity,</w:t>
      </w:r>
    </w:p>
    <w:p w14:paraId="1AF6F3B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    'name': node['name'],</w:t>
      </w:r>
    </w:p>
    <w:p w14:paraId="423C9A1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    'type': list(node.labels)[0] if node.labels else '',</w:t>
      </w:r>
    </w:p>
    <w:p w14:paraId="4AAF9AF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    'properties': {k: v for k, v in node.items()} }</w:t>
      </w:r>
    </w:p>
    <w:p w14:paraId="7C20484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    all_entity_info.append(info) entity_info_map[info['id']] = info</w:t>
      </w:r>
    </w:p>
    <w:p w14:paraId="208E1CB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if not all_entity_info:</w:t>
      </w:r>
    </w:p>
    <w:p w14:paraId="624901E7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yield f"data: {json.dumps({'status': 'done', 'answer': f'抱歉，在知识库中找不到与{entities}相关的实体信息。', 'kg_data': {'nodes': [], 'lines': []}})}\n\n"</w:t>
      </w:r>
    </w:p>
    <w:p w14:paraId="717C69B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return</w:t>
      </w:r>
    </w:p>
    <w:p w14:paraId="00DAECB7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232BB5E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# 查询实体关系</w:t>
      </w:r>
    </w:p>
    <w:p w14:paraId="2E9D6D8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all_relationships = []</w:t>
      </w:r>
    </w:p>
    <w:p w14:paraId="694B88E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for info in all_entity_info:</w:t>
      </w:r>
    </w:p>
    <w:p w14:paraId="4EE0AC3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relationships = rule_engine.get_entity_relationships(info['id'], neo4j_db_handle)</w:t>
      </w:r>
    </w:p>
    <w:p w14:paraId="2A91129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all_relationships.extend(relationships)</w:t>
      </w:r>
    </w:p>
    <w:p w14:paraId="57C56A9E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1BCA3CE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# 搜索实体间路径</w:t>
      </w:r>
    </w:p>
    <w:p w14:paraId="06EC994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all_paths = []</w:t>
      </w:r>
    </w:p>
    <w:p w14:paraId="66D223C1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if len(all_entity_info) &gt;= 2 and not (dynasty_scope or event_detail_query or participant_event_query):</w:t>
      </w:r>
    </w:p>
    <w:p w14:paraId="5CD2F05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processed_entity_pairs = set()</w:t>
      </w:r>
    </w:p>
    <w:p w14:paraId="7A90AFC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for i in range(len(all_entity_info)):</w:t>
      </w:r>
    </w:p>
    <w:p w14:paraId="0993B44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for j in range(i+1, len(all_entity_info)):</w:t>
      </w:r>
    </w:p>
    <w:p w14:paraId="58F4F98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entity1_id = all_entity_info[i]['id']</w:t>
      </w:r>
    </w:p>
    <w:p w14:paraId="646BCD3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entity2_id = all_entity_info[j]['id']</w:t>
      </w:r>
    </w:p>
    <w:p w14:paraId="22746A2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if entity1_id == entity2_id:</w:t>
      </w:r>
    </w:p>
    <w:p w14:paraId="002FADD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    continue</w:t>
      </w:r>
    </w:p>
    <w:p w14:paraId="78ADAE04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entity_pair = tuple(sorted([entity1_id, entity2_id]))</w:t>
      </w:r>
    </w:p>
    <w:p w14:paraId="09DBB22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if entity_pair in processed_entity_pairs:</w:t>
      </w:r>
    </w:p>
    <w:p w14:paraId="2433224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    continue</w:t>
      </w:r>
    </w:p>
    <w:p w14:paraId="1B675CF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processed_entity_pairs.add(entity_pair)</w:t>
      </w:r>
    </w:p>
    <w:p w14:paraId="36B785F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paths = rule_engine.search_paths_between_entities(entity1_id, entity2_id, neo4j_db_handle)</w:t>
      </w:r>
    </w:p>
    <w:p w14:paraId="1ED1973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all_paths.extend(paths)</w:t>
      </w:r>
    </w:p>
    <w:p w14:paraId="59FFBFBB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08A859D4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# 应用推理规则</w:t>
      </w:r>
    </w:p>
    <w:p w14:paraId="5DBC54F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inferred_relationships = rule_engine.apply_inference_rules(all_relationships)</w:t>
      </w:r>
    </w:p>
    <w:p w14:paraId="22B30A1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original_relationships = all_relationships.copy()</w:t>
      </w:r>
    </w:p>
    <w:p w14:paraId="2A56D7E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all_relationships.extend(inferred_relationships)</w:t>
      </w:r>
    </w:p>
    <w:p w14:paraId="044D326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query_time = time.time() - query_start</w:t>
      </w:r>
    </w:p>
    <w:p w14:paraId="2A936AE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print(f"[{request_id}] 图谱查询完成，耗时: {query_time:.2f}秒")</w:t>
      </w:r>
    </w:p>
    <w:p w14:paraId="4E224FBE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64E7BF27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# 发送查询结果</w:t>
      </w:r>
    </w:p>
    <w:p w14:paraId="0418E8E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yield f"data: {json.dumps({'status': 'queried', 'entity_count': len(all_entity_info), 'relation_count': len(all_relationships), 'query_time': round(query_time, 2)})}\n\n"</w:t>
      </w:r>
    </w:p>
    <w:p w14:paraId="1E6F3090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75DBD78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# ========== 步骤3: 流式生成回答 ==========</w:t>
      </w:r>
    </w:p>
    <w:p w14:paraId="09A5B34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yield f"data: {json.dumps({'status': 'generating', 'message': '正在生成回答...'})}\n\n"</w:t>
      </w:r>
    </w:p>
    <w:p w14:paraId="34064099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5FDB83F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generate_start = time.time()</w:t>
      </w:r>
    </w:p>
    <w:p w14:paraId="08D9EE64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323541A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# 构建提示词</w:t>
      </w:r>
    </w:p>
    <w:p w14:paraId="2E0AD8A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answer_entities = entities</w:t>
      </w:r>
    </w:p>
    <w:p w14:paraId="53A5980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question_type = "general"</w:t>
      </w:r>
    </w:p>
    <w:p w14:paraId="1F7A353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answer_metadata = {}</w:t>
      </w:r>
    </w:p>
    <w:p w14:paraId="6E1CDCE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if dynasty_scope:</w:t>
      </w:r>
    </w:p>
    <w:p w14:paraId="35DC1FD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question_type = "dynasty_event_list"</w:t>
      </w:r>
    </w:p>
    <w:p w14:paraId="4836219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answer_metadata["dynasty_scope"] = dynasty_scope</w:t>
      </w:r>
    </w:p>
    <w:p w14:paraId="4C143A5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answer_entities = [f"{dynasty_scope['display']}（仅限 DynastyName 属于 {', '.join(dynasty_scope['dynasties'])} 的战争事件）"]</w:t>
      </w:r>
    </w:p>
    <w:p w14:paraId="080264B1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elif event_detail_query:</w:t>
      </w:r>
    </w:p>
    <w:p w14:paraId="00E1F33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question_type = "event_detail"</w:t>
      </w:r>
    </w:p>
    <w:p w14:paraId="0304D51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elif participant_event_query:</w:t>
      </w:r>
    </w:p>
    <w:p w14:paraId="5F168ED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question_type = "participant_event_list"</w:t>
      </w:r>
    </w:p>
    <w:p w14:paraId="37428E8F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51CE23C1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# 构建提示词</w:t>
      </w:r>
    </w:p>
    <w:p w14:paraId="776FC39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if question_type == "dynasty_event_list":</w:t>
      </w:r>
    </w:p>
    <w:p w14:paraId="6BE91BD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user_prompt = rule_engine._build_dynasty_event_list_prompt(</w:t>
      </w:r>
    </w:p>
    <w:p w14:paraId="68DF1A31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question=user_question,</w:t>
      </w:r>
    </w:p>
    <w:p w14:paraId="544F82E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dynasty_scope=answer_metadata.get("dynasty_scope", {}),</w:t>
      </w:r>
    </w:p>
    <w:p w14:paraId="470A6BD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event_info=all_entity_info</w:t>
      </w:r>
    </w:p>
    <w:p w14:paraId="23D14F6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)</w:t>
      </w:r>
    </w:p>
    <w:p w14:paraId="5B91F64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elif question_type == "event_detail":</w:t>
      </w:r>
    </w:p>
    <w:p w14:paraId="08E7500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user_prompt = rule_engine._build_event_detail_prompt(user_question, all_entity_info)</w:t>
      </w:r>
    </w:p>
    <w:p w14:paraId="010620F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elif question_type == "participant_event_list":</w:t>
      </w:r>
    </w:p>
    <w:p w14:paraId="27DBCAD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user_prompt = rule_engine._build_participant_event_prompt(user_question, all_entity_info)</w:t>
      </w:r>
    </w:p>
    <w:p w14:paraId="5190262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else:</w:t>
      </w:r>
    </w:p>
    <w:p w14:paraId="30C4193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user_prompt = rule_engine._build_inference_prompt( question=user_question,</w:t>
      </w:r>
    </w:p>
    <w:p w14:paraId="7B2B4F17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entities=answer_entities, entity_info=all_entity_info,</w:t>
      </w:r>
    </w:p>
    <w:p w14:paraId="212268A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relationships=all_relationships, paths=all_paths )</w:t>
      </w:r>
    </w:p>
    <w:p w14:paraId="004FAEE1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# 设置system提示词</w:t>
      </w:r>
    </w:p>
    <w:p w14:paraId="06FFBB07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if question_type in {"dynasty_event_list", "participant_event_list"}:</w:t>
      </w:r>
    </w:p>
    <w:p w14:paraId="65E3266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system_prompt = """你是一位中国历史战争知识图谱问答助手。当前任务是根据后端提供的结构化事件清单回答枚举类问题。</w:t>
      </w:r>
    </w:p>
    <w:p w14:paraId="4955771B">
      <w:pPr>
        <w:spacing w:before="0" w:after="0" w:line="252" w:lineRule="auto"/>
      </w:pPr>
      <w:r>
        <w:rPr>
          <w:rFonts w:ascii="宋体" w:hAnsi="宋体"/>
          <w:sz w:val="18"/>
        </w:rPr>
        <w:t>必须完整覆盖清单中的每一条事件；不得自行删减、合并、补充清单外事件；不得把枚举题回答成单个"最准确答案"。"""</w:t>
      </w:r>
    </w:p>
    <w:p w14:paraId="0BCA6057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elif question_type == "event_detail":</w:t>
      </w:r>
    </w:p>
    <w:p w14:paraId="6D15A17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system_prompt = """你是一位中国历史战争知识图谱问答助手。当前任务是根据后端提供的结构化事件记录回答事件详情问题。</w:t>
      </w:r>
    </w:p>
    <w:p w14:paraId="25AB0475">
      <w:pPr>
        <w:spacing w:before="0" w:after="0" w:line="252" w:lineRule="auto"/>
      </w:pPr>
      <w:r>
        <w:rPr>
          <w:rFonts w:ascii="宋体" w:hAnsi="宋体"/>
          <w:sz w:val="18"/>
        </w:rPr>
        <w:t>只能使用记录中的字段作答；字段缺失时说明图谱未提供；不得补充图谱外史实。"""</w:t>
      </w:r>
    </w:p>
    <w:p w14:paraId="07C53D24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else:</w:t>
      </w:r>
    </w:p>
    <w:p w14:paraId="76DFBD5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system_prompt = """你是一位专业的中国历史战争研究与事件关系分析专家，精通中国历代战争事件、参战势力、战役过程及其历史背景。</w:t>
      </w:r>
    </w:p>
    <w:p w14:paraId="3CB008B0">
      <w:pPr>
        <w:spacing w:before="0" w:after="0" w:line="252" w:lineRule="auto"/>
      </w:pPr>
      <w:r>
        <w:rPr>
          <w:rFonts w:ascii="宋体" w:hAnsi="宋体"/>
          <w:sz w:val="18"/>
        </w:rPr>
        <w:t>你的职责是： 1. 只回答用户提出的原始问题，不要重复或引用我给你的指令内容 2. 不要在回答中说"根据提供的信息"或"基于图谱数据"等引导语</w:t>
      </w:r>
    </w:p>
    <w:p w14:paraId="640AA2F5">
      <w:pPr>
        <w:spacing w:before="0" w:after="0" w:line="252" w:lineRule="auto"/>
      </w:pPr>
      <w:r>
        <w:rPr>
          <w:rFonts w:ascii="宋体" w:hAnsi="宋体"/>
          <w:sz w:val="18"/>
        </w:rPr>
        <w:t>3. 所有回答必须基于知识图谱提供的事实，不要编造不存在的关系 4. 答案应直接、简洁，不要添加不必要的解释</w:t>
      </w:r>
    </w:p>
    <w:p w14:paraId="5B5A55DC">
      <w:pPr>
        <w:spacing w:before="0" w:after="0" w:line="252" w:lineRule="auto"/>
      </w:pPr>
      <w:r>
        <w:rPr>
          <w:rFonts w:ascii="宋体" w:hAnsi="宋体"/>
          <w:sz w:val="18"/>
        </w:rPr>
        <w:t>重要: 不要将指令或提示词本身视为用户问题的一部分。用户的原始问题已在提示词开头明确标出。"""</w:t>
      </w:r>
    </w:p>
    <w:p w14:paraId="2F250B2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# 使用ollama流式调用</w:t>
      </w:r>
    </w:p>
    <w:p w14:paraId="095A51A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import ollama</w:t>
      </w:r>
    </w:p>
    <w:p w14:paraId="59773766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7B8A9661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full_answer = ""</w:t>
      </w:r>
    </w:p>
    <w:p w14:paraId="288CAF9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try:</w:t>
      </w:r>
    </w:p>
    <w:p w14:paraId="2A93F9E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stream = ollama.chat( model='deepseek-r1:7b', messages=[</w:t>
      </w:r>
    </w:p>
    <w:p w14:paraId="252D3C2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{"role": "system", "content": system_prompt},</w:t>
      </w:r>
    </w:p>
    <w:p w14:paraId="473EFC7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{"role": "user", "content": user_prompt} ], stream=True, keep_alive="10m",</w:t>
      </w:r>
    </w:p>
    <w:p w14:paraId="052965B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options={"temperature": 0.1} )</w:t>
      </w:r>
    </w:p>
    <w:p w14:paraId="5998CF3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for chunk in stream:</w:t>
      </w:r>
    </w:p>
    <w:p w14:paraId="53FA4B4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if chunk['message']['content']:</w:t>
      </w:r>
    </w:p>
    <w:p w14:paraId="10E898F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content = chunk['message']['content']</w:t>
      </w:r>
    </w:p>
    <w:p w14:paraId="774BC5C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full_answer += content</w:t>
      </w:r>
    </w:p>
    <w:p w14:paraId="324BDC74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# 发送内容块</w:t>
      </w:r>
    </w:p>
    <w:p w14:paraId="55CBC27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yield f"data: {json.dumps({'status': 'content', 'content': content})}\n\n"</w:t>
      </w:r>
    </w:p>
    <w:p w14:paraId="0318412D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1BC14F2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except Exception as llm_err:</w:t>
      </w:r>
    </w:p>
    <w:p w14:paraId="05C6778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print(f"[{request_id}] LLM调用失败: {str(llm_err)}")</w:t>
      </w:r>
    </w:p>
    <w:p w14:paraId="25E566C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yield f"data: {json.dumps({'status': 'error', 'message': f'大模型调用失败: {str(llm_err)}'})}\n\n"</w:t>
      </w:r>
    </w:p>
    <w:p w14:paraId="4592FBA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return generate_time = time.time() - generate_start</w:t>
      </w:r>
    </w:p>
    <w:p w14:paraId="1F78BF1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total_time = time.time() - start_time</w:t>
      </w:r>
    </w:p>
    <w:p w14:paraId="3475077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print(f"[{request_id}] 回答生成完成，耗时: {generate_time:.2f}秒，总耗时: {total_time:.2f}秒")</w:t>
      </w:r>
    </w:p>
    <w:p w14:paraId="7E38E761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5FA48EF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# ========== 步骤4: 构建可视化数据 ==========</w:t>
      </w:r>
    </w:p>
    <w:p w14:paraId="4739D854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kg_data = rule_engine._convert_to_visual_data(all_entity_info, original_relationships, all_paths)</w:t>
      </w:r>
    </w:p>
    <w:p w14:paraId="1CED45D6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77AD0A6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# 格式化关系上下文</w:t>
      </w:r>
    </w:p>
    <w:p w14:paraId="5892EF5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context = rule_engine._format_relations_for_context(original_relationships, inferred_relationships)</w:t>
      </w:r>
    </w:p>
    <w:p w14:paraId="00E67100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71DE295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# 发送完成信号</w:t>
      </w:r>
    </w:p>
    <w:p w14:paraId="2117221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yield f"data: {json.dumps({'status': 'done', 'kg_data': kg_data, 'relations_text': context, 'entities': entities, 'query_entities': query_entities, 'process_time': round(total_time, 2)})}\n\n"</w:t>
      </w:r>
    </w:p>
    <w:p w14:paraId="5B0E8C12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206EDC7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except Exception as e:</w:t>
      </w:r>
    </w:p>
    <w:p w14:paraId="478A494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error_type = type(e).__name__</w:t>
      </w:r>
    </w:p>
    <w:p w14:paraId="46812F8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error_msg = str(e)</w:t>
      </w:r>
    </w:p>
    <w:p w14:paraId="289D527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print(f"[{request_id}] SSE处理出错: {error_type} - {error_msg}")</w:t>
      </w:r>
    </w:p>
    <w:p w14:paraId="403A84B1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import traceback</w:t>
      </w:r>
    </w:p>
    <w:p w14:paraId="2530074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traceback.print_exc()</w:t>
      </w:r>
    </w:p>
    <w:p w14:paraId="4837346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yield f"data: {json.dumps({'status': 'error', 'message': f'处理出错: {error_msg}'})}\n\n"</w:t>
      </w:r>
    </w:p>
    <w:p w14:paraId="6A1D6270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63FA128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return Response(generate(), mimetype='text/event-stream',</w:t>
      </w:r>
    </w:p>
    <w:p w14:paraId="52ED461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headers={'Cache-Control': 'no-cache', 'Connection': 'keep-alive',</w:t>
      </w:r>
    </w:p>
    <w:p w14:paraId="520C4F0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'X-Accel-Buffering': 'no'})</w:t>
      </w:r>
    </w:p>
    <w:p w14:paraId="683BF55A">
      <w:pPr>
        <w:spacing w:before="0" w:after="0" w:line="252" w:lineRule="auto"/>
      </w:pPr>
      <w:r>
        <w:rPr>
          <w:rFonts w:ascii="宋体" w:hAnsi="宋体"/>
          <w:sz w:val="18"/>
        </w:rPr>
        <w:t xml:space="preserve">    except Exception as e:</w:t>
      </w:r>
    </w:p>
    <w:p w14:paraId="0107D611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error_type = type(e).__name__</w:t>
      </w:r>
    </w:p>
    <w:p w14:paraId="0214F3E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error_msg = str(e)</w:t>
      </w:r>
    </w:p>
    <w:p w14:paraId="6612BC6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print(f"SSE请求处理错误: {error_type} - {error_msg}")</w:t>
      </w:r>
    </w:p>
    <w:p w14:paraId="11E6DEA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import traceback</w:t>
      </w:r>
    </w:p>
    <w:p w14:paraId="0BEFA01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traceback.print_exc()</w:t>
      </w:r>
    </w:p>
    <w:p w14:paraId="172364A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return jsonify({'success': False, 'error': f'请求处理错误: {error_msg}'}), 500</w:t>
      </w:r>
    </w:p>
    <w:p w14:paraId="07060EE7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146A87AE">
      <w:pPr>
        <w:spacing w:before="0" w:after="0" w:line="252" w:lineRule="auto"/>
      </w:pPr>
      <w:r>
        <w:rPr>
          <w:rFonts w:ascii="宋体" w:hAnsi="宋体"/>
          <w:sz w:val="18"/>
        </w:rPr>
        <w:t>if __name__ == "__main__":</w:t>
      </w:r>
    </w:p>
    <w:p w14:paraId="4FFC2620">
      <w:pPr>
        <w:spacing w:before="0" w:after="0" w:line="252" w:lineRule="auto"/>
      </w:pPr>
      <w:r>
        <w:rPr>
          <w:rFonts w:ascii="宋体" w:hAnsi="宋体"/>
          <w:sz w:val="18"/>
        </w:rPr>
        <w:t xml:space="preserve">    print("\n" + "=" * 60)</w:t>
      </w:r>
    </w:p>
    <w:p w14:paraId="286F58CB">
      <w:pPr>
        <w:spacing w:before="0" w:after="0" w:line="252" w:lineRule="auto"/>
      </w:pPr>
      <w:r>
        <w:rPr>
          <w:rFonts w:ascii="宋体" w:hAnsi="宋体"/>
          <w:sz w:val="18"/>
        </w:rPr>
        <w:t xml:space="preserve">    print("🌐 启动历史地名知识图谱系统")</w:t>
      </w:r>
    </w:p>
    <w:p w14:paraId="3F271AD4">
      <w:pPr>
        <w:spacing w:before="0" w:after="0" w:line="252" w:lineRule="auto"/>
      </w:pPr>
      <w:r>
        <w:rPr>
          <w:rFonts w:ascii="宋体" w:hAnsi="宋体"/>
          <w:sz w:val="18"/>
        </w:rPr>
        <w:t xml:space="preserve">    print("=" * 60)</w:t>
      </w:r>
    </w:p>
    <w:p w14:paraId="7445E38B">
      <w:pPr>
        <w:spacing w:before="0" w:after="0" w:line="252" w:lineRule="auto"/>
      </w:pPr>
      <w:r>
        <w:rPr>
          <w:rFonts w:ascii="宋体" w:hAnsi="宋体"/>
          <w:sz w:val="18"/>
        </w:rPr>
        <w:t xml:space="preserve">    print("📍 访问地址: http://localhost:5000")</w:t>
      </w:r>
    </w:p>
    <w:p w14:paraId="76FA35CA">
      <w:pPr>
        <w:spacing w:before="0" w:after="0" w:line="252" w:lineRule="auto"/>
      </w:pPr>
      <w:r>
        <w:rPr>
          <w:rFonts w:ascii="宋体" w:hAnsi="宋体"/>
          <w:sz w:val="18"/>
        </w:rPr>
        <w:t xml:space="preserve">    print("💾 主存储: SQLite 关系型数据库")</w:t>
      </w:r>
    </w:p>
    <w:p w14:paraId="78F51FE5">
      <w:pPr>
        <w:spacing w:before="0" w:after="0" w:line="252" w:lineRule="auto"/>
      </w:pPr>
      <w:r>
        <w:rPr>
          <w:rFonts w:ascii="宋体" w:hAnsi="宋体"/>
          <w:sz w:val="18"/>
        </w:rPr>
        <w:t xml:space="preserve">    print("🔄 可视化: Neo4j 图数据库")</w:t>
      </w:r>
    </w:p>
    <w:p w14:paraId="53C2F259">
      <w:pPr>
        <w:spacing w:before="0" w:after="0" w:line="252" w:lineRule="auto"/>
      </w:pPr>
      <w:r>
        <w:rPr>
          <w:rFonts w:ascii="宋体" w:hAnsi="宋体"/>
          <w:sz w:val="18"/>
        </w:rPr>
        <w:t xml:space="preserve">    print("=" * 60 + "\n")</w:t>
      </w:r>
    </w:p>
    <w:p w14:paraId="550A33DF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2596332E">
      <w:pPr>
        <w:spacing w:before="0" w:after="0" w:line="252" w:lineRule="auto"/>
      </w:pPr>
      <w:r>
        <w:rPr>
          <w:rFonts w:ascii="宋体" w:hAnsi="宋体"/>
          <w:sz w:val="18"/>
        </w:rPr>
        <w:t xml:space="preserve">    app.run(debug=True, port=5000, host='0.0.0.0')</w:t>
      </w:r>
    </w:p>
    <w:p w14:paraId="27A01FED">
      <w:pPr>
        <w:rPr>
          <w:rFonts w:ascii="宋体" w:hAnsi="宋体"/>
          <w:sz w:val="18"/>
        </w:rPr>
      </w:pPr>
    </w:p>
    <w:p w14:paraId="3E7AE3C5">
      <w:r>
        <w:rPr>
          <w:rFonts w:ascii="宋体" w:hAnsi="宋体"/>
          <w:sz w:val="18"/>
        </w:rPr>
        <w:t>backend/inference/rule_llm_integration.py</w:t>
      </w:r>
    </w:p>
    <w:p w14:paraId="410A9CB4">
      <w:r>
        <w:rPr>
          <w:rFonts w:ascii="宋体" w:hAnsi="宋体"/>
          <w:sz w:val="18"/>
        </w:rPr>
        <w:t>说明：规则引擎与大模型集成</w:t>
      </w:r>
    </w:p>
    <w:p w14:paraId="0D647C72">
      <w:pPr>
        <w:spacing w:before="0" w:after="0" w:line="252" w:lineRule="auto"/>
      </w:pPr>
      <w:r>
        <w:rPr>
          <w:rFonts w:ascii="宋体" w:hAnsi="宋体"/>
          <w:sz w:val="18"/>
        </w:rPr>
        <w:t>"""规则引擎与大模型集成推理模块 功能说明: - 规则引擎：基于预定义规则（rules/rule_base.json）进行推理</w:t>
      </w:r>
    </w:p>
    <w:p w14:paraId="76651024">
      <w:pPr>
        <w:spacing w:before="0" w:after="0" w:line="252" w:lineRule="auto"/>
      </w:pPr>
      <w:r>
        <w:rPr>
          <w:rFonts w:ascii="宋体" w:hAnsi="宋体"/>
          <w:sz w:val="18"/>
        </w:rPr>
        <w:t>- 大模型集成：使用deepseek-r1:7b模型生成自然语言回答 - 知识图谱查询：从Neo4j查询实体关系和路径 - 智能问答：结合规则推理和大模型生成最终答案 处理流程:</w:t>
      </w:r>
    </w:p>
    <w:p w14:paraId="0DA1EA00">
      <w:pPr>
        <w:spacing w:before="0" w:after="0" w:line="252" w:lineRule="auto"/>
      </w:pPr>
      <w:r>
        <w:rPr>
          <w:rFonts w:ascii="宋体" w:hAnsi="宋体"/>
          <w:sz w:val="18"/>
        </w:rPr>
        <w:t>1. 从问题中提取实体 2. 从Neo4j查询实体信息和关系 3. 应用规则推理生成隐含关系 4. 使用大模型生成最终回答 5. 返回回答和知识图谱可视化数据 """</w:t>
      </w:r>
    </w:p>
    <w:p w14:paraId="4F4F5F0D">
      <w:pPr>
        <w:spacing w:before="0" w:after="0" w:line="252" w:lineRule="auto"/>
      </w:pPr>
      <w:r>
        <w:rPr>
          <w:rFonts w:ascii="宋体" w:hAnsi="宋体"/>
          <w:sz w:val="18"/>
        </w:rPr>
        <w:t>import os</w:t>
      </w:r>
    </w:p>
    <w:p w14:paraId="6875448F">
      <w:pPr>
        <w:spacing w:before="0" w:after="0" w:line="252" w:lineRule="auto"/>
      </w:pPr>
      <w:r>
        <w:rPr>
          <w:rFonts w:ascii="宋体" w:hAnsi="宋体"/>
          <w:sz w:val="18"/>
        </w:rPr>
        <w:t>import json</w:t>
      </w:r>
    </w:p>
    <w:p w14:paraId="0F765555">
      <w:pPr>
        <w:spacing w:before="0" w:after="0" w:line="252" w:lineRule="auto"/>
      </w:pPr>
      <w:r>
        <w:rPr>
          <w:rFonts w:ascii="宋体" w:hAnsi="宋体"/>
          <w:sz w:val="18"/>
        </w:rPr>
        <w:t>import time</w:t>
      </w:r>
    </w:p>
    <w:p w14:paraId="56CF991E">
      <w:pPr>
        <w:spacing w:before="0" w:after="0" w:line="252" w:lineRule="auto"/>
      </w:pPr>
      <w:r>
        <w:rPr>
          <w:rFonts w:ascii="宋体" w:hAnsi="宋体"/>
          <w:sz w:val="18"/>
        </w:rPr>
        <w:t>import ollama</w:t>
      </w:r>
    </w:p>
    <w:p w14:paraId="6C1A7EF7">
      <w:pPr>
        <w:spacing w:before="0" w:after="0" w:line="252" w:lineRule="auto"/>
      </w:pPr>
      <w:r>
        <w:rPr>
          <w:rFonts w:ascii="宋体" w:hAnsi="宋体"/>
          <w:sz w:val="18"/>
        </w:rPr>
        <w:t>import hashlib</w:t>
      </w:r>
    </w:p>
    <w:p w14:paraId="5A9481B6">
      <w:pPr>
        <w:spacing w:before="0" w:after="0" w:line="252" w:lineRule="auto"/>
      </w:pPr>
      <w:r>
        <w:rPr>
          <w:rFonts w:ascii="宋体" w:hAnsi="宋体"/>
          <w:sz w:val="18"/>
        </w:rPr>
        <w:t>from typing import List, Dict, Any, Optional</w:t>
      </w:r>
    </w:p>
    <w:p w14:paraId="23476EA3">
      <w:pPr>
        <w:spacing w:before="0" w:after="0" w:line="252" w:lineRule="auto"/>
      </w:pPr>
      <w:r>
        <w:rPr>
          <w:rFonts w:ascii="宋体" w:hAnsi="宋体"/>
          <w:sz w:val="18"/>
        </w:rPr>
        <w:t>from collections import OrderedDict</w:t>
      </w:r>
    </w:p>
    <w:p w14:paraId="1419EC47">
      <w:pPr>
        <w:spacing w:before="0" w:after="0" w:line="252" w:lineRule="auto"/>
      </w:pPr>
      <w:r>
        <w:rPr>
          <w:rFonts w:ascii="宋体" w:hAnsi="宋体"/>
          <w:sz w:val="18"/>
        </w:rPr>
        <w:t>from concurrent.futures import ThreadPoolExecutor, as_completed</w:t>
      </w:r>
    </w:p>
    <w:p w14:paraId="44C26623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01293141">
      <w:pPr>
        <w:spacing w:before="0" w:after="0" w:line="252" w:lineRule="auto"/>
      </w:pPr>
      <w:r>
        <w:rPr>
          <w:rFonts w:ascii="宋体" w:hAnsi="宋体"/>
          <w:sz w:val="18"/>
        </w:rPr>
        <w:t>def _lru_get(cache, key):</w:t>
      </w:r>
    </w:p>
    <w:p w14:paraId="56265894">
      <w:pPr>
        <w:spacing w:before="0" w:after="0" w:line="252" w:lineRule="auto"/>
      </w:pPr>
      <w:r>
        <w:rPr>
          <w:rFonts w:ascii="宋体" w:hAnsi="宋体"/>
          <w:sz w:val="18"/>
        </w:rPr>
        <w:t xml:space="preserve">    if key not in cache:</w:t>
      </w:r>
    </w:p>
    <w:p w14:paraId="0EDF815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return None</w:t>
      </w:r>
    </w:p>
    <w:p w14:paraId="549DC391">
      <w:pPr>
        <w:spacing w:before="0" w:after="0" w:line="252" w:lineRule="auto"/>
      </w:pPr>
      <w:r>
        <w:rPr>
          <w:rFonts w:ascii="宋体" w:hAnsi="宋体"/>
          <w:sz w:val="18"/>
        </w:rPr>
        <w:t xml:space="preserve">    value = cache.pop(key)</w:t>
      </w:r>
    </w:p>
    <w:p w14:paraId="023F6C4B">
      <w:pPr>
        <w:spacing w:before="0" w:after="0" w:line="252" w:lineRule="auto"/>
      </w:pPr>
      <w:r>
        <w:rPr>
          <w:rFonts w:ascii="宋体" w:hAnsi="宋体"/>
          <w:sz w:val="18"/>
        </w:rPr>
        <w:t xml:space="preserve">    cache[key] = value</w:t>
      </w:r>
    </w:p>
    <w:p w14:paraId="14ACBD63">
      <w:pPr>
        <w:spacing w:before="0" w:after="0" w:line="252" w:lineRule="auto"/>
      </w:pPr>
      <w:r>
        <w:rPr>
          <w:rFonts w:ascii="宋体" w:hAnsi="宋体"/>
          <w:sz w:val="18"/>
        </w:rPr>
        <w:t xml:space="preserve">    return value</w:t>
      </w:r>
    </w:p>
    <w:p w14:paraId="50A2CD25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7C083E66">
      <w:pPr>
        <w:spacing w:before="0" w:after="0" w:line="252" w:lineRule="auto"/>
      </w:pPr>
      <w:r>
        <w:rPr>
          <w:rFonts w:ascii="宋体" w:hAnsi="宋体"/>
          <w:sz w:val="18"/>
        </w:rPr>
        <w:t>def _lru_set(cache, key, value, max_size=128):</w:t>
      </w:r>
    </w:p>
    <w:p w14:paraId="0A18206A">
      <w:pPr>
        <w:spacing w:before="0" w:after="0" w:line="252" w:lineRule="auto"/>
      </w:pPr>
      <w:r>
        <w:rPr>
          <w:rFonts w:ascii="宋体" w:hAnsi="宋体"/>
          <w:sz w:val="18"/>
        </w:rPr>
        <w:t xml:space="preserve">    cache[key] = value</w:t>
      </w:r>
    </w:p>
    <w:p w14:paraId="62CFB79A">
      <w:pPr>
        <w:spacing w:before="0" w:after="0" w:line="252" w:lineRule="auto"/>
      </w:pPr>
      <w:r>
        <w:rPr>
          <w:rFonts w:ascii="宋体" w:hAnsi="宋体"/>
          <w:sz w:val="18"/>
        </w:rPr>
        <w:t xml:space="preserve">    while len(cache) &gt; max_size:</w:t>
      </w:r>
    </w:p>
    <w:p w14:paraId="23AD345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cache.popitem(last=False)</w:t>
      </w:r>
    </w:p>
    <w:p w14:paraId="4D9BF42F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43CD98EA">
      <w:pPr>
        <w:spacing w:before="0" w:after="0" w:line="252" w:lineRule="auto"/>
      </w:pPr>
      <w:r>
        <w:rPr>
          <w:rFonts w:ascii="宋体" w:hAnsi="宋体"/>
          <w:sz w:val="18"/>
        </w:rPr>
        <w:t>def _stable_hash(data: Any) -&gt; str:</w:t>
      </w:r>
    </w:p>
    <w:p w14:paraId="6D46374F">
      <w:pPr>
        <w:spacing w:before="0" w:after="0" w:line="252" w:lineRule="auto"/>
      </w:pPr>
      <w:r>
        <w:rPr>
          <w:rFonts w:ascii="宋体" w:hAnsi="宋体"/>
          <w:sz w:val="18"/>
        </w:rPr>
        <w:t xml:space="preserve">    text = json.dumps(data, ensure_ascii=False, sort_keys=True, default=str)</w:t>
      </w:r>
    </w:p>
    <w:p w14:paraId="0BED9459">
      <w:pPr>
        <w:spacing w:before="0" w:after="0" w:line="252" w:lineRule="auto"/>
      </w:pPr>
      <w:r>
        <w:rPr>
          <w:rFonts w:ascii="宋体" w:hAnsi="宋体"/>
          <w:sz w:val="18"/>
        </w:rPr>
        <w:t xml:space="preserve">    return hashlib.md5(text.encode("utf-8")).hexdigest()</w:t>
      </w:r>
    </w:p>
    <w:p w14:paraId="3D449CC3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32E1B559">
      <w:pPr>
        <w:spacing w:before="0" w:after="0" w:line="252" w:lineRule="auto"/>
      </w:pPr>
      <w:r>
        <w:rPr>
          <w:rFonts w:ascii="宋体" w:hAnsi="宋体"/>
          <w:sz w:val="18"/>
        </w:rPr>
        <w:t>DYNASTY_SCOPE_MAP = { "夏": ["夏"], "夏朝": ["夏"], "商": ["商"], "商朝": ["商"], "周": ["西周", "东周"],</w:t>
      </w:r>
    </w:p>
    <w:p w14:paraId="73A1FB01">
      <w:pPr>
        <w:spacing w:before="0" w:after="0" w:line="252" w:lineRule="auto"/>
      </w:pPr>
      <w:r>
        <w:rPr>
          <w:rFonts w:ascii="宋体" w:hAnsi="宋体"/>
          <w:sz w:val="18"/>
        </w:rPr>
        <w:t>"周朝": ["西周", "东周"], "西周": ["西周"], "东周": ["东周"], "秦": ["秦朝", "秦"], "秦朝": ["秦朝", "秦"],</w:t>
      </w:r>
    </w:p>
    <w:p w14:paraId="779EE98E">
      <w:pPr>
        <w:spacing w:before="0" w:after="0" w:line="252" w:lineRule="auto"/>
      </w:pPr>
      <w:r>
        <w:rPr>
          <w:rFonts w:ascii="宋体" w:hAnsi="宋体"/>
          <w:sz w:val="18"/>
        </w:rPr>
        <w:t>"汉": ["汉朝", "西汉", "东汉"], "汉朝": ["汉朝", "西汉", "东汉"], "西汉": ["西汉"], "东汉": ["东汉"],</w:t>
      </w:r>
    </w:p>
    <w:p w14:paraId="3569C402">
      <w:pPr>
        <w:spacing w:before="0" w:after="0" w:line="252" w:lineRule="auto"/>
      </w:pPr>
      <w:r>
        <w:rPr>
          <w:rFonts w:ascii="宋体" w:hAnsi="宋体"/>
          <w:sz w:val="18"/>
        </w:rPr>
        <w:t>"三国": ["三国", "魏国", "蜀国", "吴国"], "晋": ["晋朝", "西晋", "东晋"], "晋朝": ["晋朝", "西晋", "东晋"],</w:t>
      </w:r>
    </w:p>
    <w:p w14:paraId="48A35327">
      <w:pPr>
        <w:spacing w:before="0" w:after="0" w:line="252" w:lineRule="auto"/>
      </w:pPr>
      <w:r>
        <w:rPr>
          <w:rFonts w:ascii="宋体" w:hAnsi="宋体"/>
          <w:sz w:val="18"/>
        </w:rPr>
        <w:t>"西晋": ["西晋"], "东晋": ["东晋"], "隋": ["隋朝", "隋"], "隋朝": ["隋朝", "隋"], "唐": ["唐朝", "唐"],</w:t>
      </w:r>
    </w:p>
    <w:p w14:paraId="5145B267">
      <w:pPr>
        <w:spacing w:before="0" w:after="0" w:line="252" w:lineRule="auto"/>
      </w:pPr>
      <w:r>
        <w:rPr>
          <w:rFonts w:ascii="宋体" w:hAnsi="宋体"/>
          <w:sz w:val="18"/>
        </w:rPr>
        <w:t>"唐朝": ["唐朝", "唐"], "宋": ["宋朝", "北宋", "南宋"], "宋朝": ["宋朝", "北宋", "南宋"], "北宋": ["北宋"],</w:t>
      </w:r>
    </w:p>
    <w:p w14:paraId="6A71D17C">
      <w:pPr>
        <w:spacing w:before="0" w:after="0" w:line="252" w:lineRule="auto"/>
      </w:pPr>
      <w:r>
        <w:rPr>
          <w:rFonts w:ascii="宋体" w:hAnsi="宋体"/>
          <w:sz w:val="18"/>
        </w:rPr>
        <w:t>"南宋": ["南宋"], "元": ["元朝", "元"], "元朝": ["元朝", "元"], "明": ["明朝", "明"], "明朝": ["明朝", "明"],</w:t>
      </w:r>
    </w:p>
    <w:p w14:paraId="3080716A">
      <w:pPr>
        <w:spacing w:before="0" w:after="0" w:line="252" w:lineRule="auto"/>
      </w:pPr>
      <w:r>
        <w:rPr>
          <w:rFonts w:ascii="宋体" w:hAnsi="宋体"/>
          <w:sz w:val="18"/>
        </w:rPr>
        <w:t>"清": ["清朝", "清"], "清朝": ["清朝", "清"], }</w:t>
      </w:r>
    </w:p>
    <w:p w14:paraId="2020B6B6">
      <w:pPr>
        <w:spacing w:before="0" w:after="0" w:line="252" w:lineRule="auto"/>
      </w:pPr>
      <w:r>
        <w:rPr>
          <w:rFonts w:ascii="宋体" w:hAnsi="宋体"/>
          <w:sz w:val="18"/>
        </w:rPr>
        <w:t>class RuleLLMIntegration:</w:t>
      </w:r>
    </w:p>
    <w:p w14:paraId="56F67097">
      <w:pPr>
        <w:spacing w:before="0" w:after="0" w:line="252" w:lineRule="auto"/>
      </w:pPr>
      <w:r>
        <w:rPr>
          <w:rFonts w:ascii="宋体" w:hAnsi="宋体"/>
          <w:sz w:val="18"/>
        </w:rPr>
        <w:t xml:space="preserve">    """ 规则和大模型集成的推理引擎 结合规则库和大语言模型的能力，基于知识图谱进行推理 """</w:t>
      </w:r>
    </w:p>
    <w:p w14:paraId="7C878EF7">
      <w:pPr>
        <w:spacing w:before="0" w:after="0" w:line="252" w:lineRule="auto"/>
      </w:pPr>
      <w:r>
        <w:rPr>
          <w:rFonts w:ascii="宋体" w:hAnsi="宋体"/>
          <w:sz w:val="18"/>
        </w:rPr>
        <w:t xml:space="preserve">    def __init__(self, rule_file_path: str = 'rules/rule_base.json', </w:t>
      </w:r>
    </w:p>
    <w:p w14:paraId="3B055AF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model_name: str = "deepseek-r1:7b", max_depth: int = 30): """ 初始化推理引擎 Args:</w:t>
      </w:r>
    </w:p>
    <w:p w14:paraId="3C85FA7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rule_file_path: 规则库文件路径 model_name: 使用的大模型名称 max_depth: 图谱搜索的最大深度 """</w:t>
      </w:r>
    </w:p>
    <w:p w14:paraId="69C9BE7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self.model_name = model_name self.max_depth = max_depth</w:t>
      </w:r>
    </w:p>
    <w:p w14:paraId="6EAD596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self._retrieval_cache = OrderedDict() self._answer_cache = OrderedDict()</w:t>
      </w:r>
    </w:p>
    <w:p w14:paraId="078FA2D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# 加载规则库</w:t>
      </w:r>
    </w:p>
    <w:p w14:paraId="1EDE4BB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self.rules = self._load_rules(rule_file_path)</w:t>
      </w:r>
    </w:p>
    <w:p w14:paraId="39EEC51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self.rule_id_map = {rule['rule_id']: rule for rule in self.rules}</w:t>
      </w:r>
    </w:p>
    <w:p w14:paraId="61F8856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</w:t>
      </w:r>
    </w:p>
    <w:p w14:paraId="73253C7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# 规则分类缓存，用于快速查找</w:t>
      </w:r>
    </w:p>
    <w:p w14:paraId="40C8681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self._build_rule_indices()</w:t>
      </w:r>
    </w:p>
    <w:p w14:paraId="3A5217C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</w:t>
      </w:r>
    </w:p>
    <w:p w14:paraId="04ADCE6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print(f"规则与大模型推理引擎已初始化, 使用模型: {model_name}, 规则数量: {len(self.rules)}")</w:t>
      </w:r>
    </w:p>
    <w:p w14:paraId="5E06D6EC">
      <w:pPr>
        <w:spacing w:before="0" w:after="0" w:line="252" w:lineRule="auto"/>
      </w:pPr>
      <w:r>
        <w:rPr>
          <w:rFonts w:ascii="宋体" w:hAnsi="宋体"/>
          <w:sz w:val="18"/>
        </w:rPr>
        <w:t xml:space="preserve">    </w:t>
      </w:r>
    </w:p>
    <w:p w14:paraId="4B1EB4F5">
      <w:pPr>
        <w:spacing w:before="0" w:after="0" w:line="252" w:lineRule="auto"/>
      </w:pPr>
      <w:r>
        <w:rPr>
          <w:rFonts w:ascii="宋体" w:hAnsi="宋体"/>
          <w:sz w:val="18"/>
        </w:rPr>
        <w:t xml:space="preserve">    def _load_rules(self, rule_file_path: str) -&gt; List[Dict]:</w:t>
      </w:r>
    </w:p>
    <w:p w14:paraId="1394C76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"""加载规则库"""</w:t>
      </w:r>
    </w:p>
    <w:p w14:paraId="45EF924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try:</w:t>
      </w:r>
    </w:p>
    <w:p w14:paraId="48F8CA87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with open(rule_file_path, 'r', encoding='utf-8') as f:</w:t>
      </w:r>
    </w:p>
    <w:p w14:paraId="106F7334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rules = json.load(f)</w:t>
      </w:r>
    </w:p>
    <w:p w14:paraId="09F2740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print(f"成功加载规则库，共 {len(rules)} 条规则")</w:t>
      </w:r>
    </w:p>
    <w:p w14:paraId="60DE3F94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return rules</w:t>
      </w:r>
    </w:p>
    <w:p w14:paraId="681CA3A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except Exception as e:</w:t>
      </w:r>
    </w:p>
    <w:p w14:paraId="31B146C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print(f"加载规则库失败: {str(e)}")</w:t>
      </w:r>
    </w:p>
    <w:p w14:paraId="4D0EE7E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return []</w:t>
      </w:r>
    </w:p>
    <w:p w14:paraId="48033359">
      <w:pPr>
        <w:spacing w:before="0" w:after="0" w:line="252" w:lineRule="auto"/>
      </w:pPr>
      <w:r>
        <w:rPr>
          <w:rFonts w:ascii="宋体" w:hAnsi="宋体"/>
          <w:sz w:val="18"/>
        </w:rPr>
        <w:t xml:space="preserve">    </w:t>
      </w:r>
    </w:p>
    <w:p w14:paraId="4D9F785C">
      <w:pPr>
        <w:spacing w:before="0" w:after="0" w:line="252" w:lineRule="auto"/>
      </w:pPr>
      <w:r>
        <w:rPr>
          <w:rFonts w:ascii="宋体" w:hAnsi="宋体"/>
          <w:sz w:val="18"/>
        </w:rPr>
        <w:t xml:space="preserve">    def _build_rule_indices(self):</w:t>
      </w:r>
    </w:p>
    <w:p w14:paraId="7B352611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"""构建规则索引，方便后续查找"""</w:t>
      </w:r>
    </w:p>
    <w:p w14:paraId="2F87C7E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# 按具体关系索引</w:t>
      </w:r>
    </w:p>
    <w:p w14:paraId="773EFDC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self.relation_rules = {}</w:t>
      </w:r>
    </w:p>
    <w:p w14:paraId="77E3423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# 按复合规则索引</w:t>
      </w:r>
    </w:p>
    <w:p w14:paraId="6CD1FCC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self.composite_rules = []</w:t>
      </w:r>
    </w:p>
    <w:p w14:paraId="08BAAEC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</w:t>
      </w:r>
    </w:p>
    <w:p w14:paraId="00DDC9E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for rule in self.rules:</w:t>
      </w:r>
    </w:p>
    <w:p w14:paraId="6ECCC1E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# 检查是否是复合规则</w:t>
      </w:r>
    </w:p>
    <w:p w14:paraId="1C864FC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if 'composite' in rule.get('condition', {}) and rule['condition']['composite']:</w:t>
      </w:r>
    </w:p>
    <w:p w14:paraId="4F420F7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self.composite_rules.append(rule)</w:t>
      </w:r>
    </w:p>
    <w:p w14:paraId="6D19F83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continue</w:t>
      </w:r>
    </w:p>
    <w:p w14:paraId="5039EFF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</w:t>
      </w:r>
    </w:p>
    <w:p w14:paraId="6DACCAB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# 按具体关系索引</w:t>
      </w:r>
    </w:p>
    <w:p w14:paraId="06D92C2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if 'relation' in rule.get('condition', {}):</w:t>
      </w:r>
    </w:p>
    <w:p w14:paraId="7991AE97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relation = rule['condition']['relation']</w:t>
      </w:r>
    </w:p>
    <w:p w14:paraId="0863FB17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if relation not in self.relation_rules:</w:t>
      </w:r>
    </w:p>
    <w:p w14:paraId="682CE96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self.relation_rules[relation] = []</w:t>
      </w:r>
    </w:p>
    <w:p w14:paraId="1D577C07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self.relation_rules[relation].append(rule)</w:t>
      </w:r>
    </w:p>
    <w:p w14:paraId="0D4D8FD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</w:t>
      </w:r>
    </w:p>
    <w:p w14:paraId="71294B4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print(f"规则索引构建完成:  "</w:t>
      </w:r>
    </w:p>
    <w:p w14:paraId="7FF6A65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f"{len(self.relation_rules)} 种具体关系, {len(self.composite_rules)} 条复合规则")</w:t>
      </w:r>
    </w:p>
    <w:p w14:paraId="02C77C3E">
      <w:pPr>
        <w:spacing w:before="0" w:after="0" w:line="252" w:lineRule="auto"/>
      </w:pPr>
      <w:r>
        <w:rPr>
          <w:rFonts w:ascii="宋体" w:hAnsi="宋体"/>
          <w:sz w:val="18"/>
        </w:rPr>
        <w:t xml:space="preserve">    </w:t>
      </w:r>
    </w:p>
    <w:p w14:paraId="20062429">
      <w:pPr>
        <w:spacing w:before="0" w:after="0" w:line="252" w:lineRule="auto"/>
      </w:pPr>
      <w:r>
        <w:rPr>
          <w:rFonts w:ascii="宋体" w:hAnsi="宋体"/>
          <w:sz w:val="18"/>
        </w:rPr>
        <w:t xml:space="preserve">    def _find_applicable_rules(self,</w:t>
      </w:r>
    </w:p>
    <w:p w14:paraId="5604DA6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  relation: Optional[str] = None) -&gt; List[Dict]: """ 查找适用于给定关系的规则</w:t>
      </w:r>
    </w:p>
    <w:p w14:paraId="22879024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  Args: relation: 具体关系 Returns: 适用规则列表 """ applicable_rules = []</w:t>
      </w:r>
    </w:p>
    <w:p w14:paraId="7474DE1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# 按具体关系查找</w:t>
      </w:r>
    </w:p>
    <w:p w14:paraId="0F7C529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if relation and relation in self.relation_rules:</w:t>
      </w:r>
    </w:p>
    <w:p w14:paraId="4C6D5717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applicable_rules.extend(self.relation_rules[relation])</w:t>
      </w:r>
    </w:p>
    <w:p w14:paraId="205019D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</w:t>
      </w:r>
    </w:p>
    <w:p w14:paraId="04C32A2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# 按优先级排序</w:t>
      </w:r>
    </w:p>
    <w:p w14:paraId="232D9CA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if applicable_rules:</w:t>
      </w:r>
    </w:p>
    <w:p w14:paraId="4474CA57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applicable_rules.sort(key=lambda x: x.get('priority', 0), reverse=True)</w:t>
      </w:r>
    </w:p>
    <w:p w14:paraId="2B34070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</w:t>
      </w:r>
    </w:p>
    <w:p w14:paraId="36B696E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return applicable_rules</w:t>
      </w:r>
    </w:p>
    <w:p w14:paraId="5C66D09D">
      <w:pPr>
        <w:spacing w:before="0" w:after="0" w:line="252" w:lineRule="auto"/>
      </w:pPr>
      <w:r>
        <w:rPr>
          <w:rFonts w:ascii="宋体" w:hAnsi="宋体"/>
          <w:sz w:val="18"/>
        </w:rPr>
        <w:t xml:space="preserve">    </w:t>
      </w:r>
    </w:p>
    <w:p w14:paraId="4951A499">
      <w:pPr>
        <w:spacing w:before="0" w:after="0" w:line="252" w:lineRule="auto"/>
      </w:pPr>
      <w:r>
        <w:rPr>
          <w:rFonts w:ascii="宋体" w:hAnsi="宋体"/>
          <w:sz w:val="18"/>
        </w:rPr>
        <w:t xml:space="preserve">    def get_entity_relationships(self, entity_id: int, neo4j_db) -&gt; List[Dict]:</w:t>
      </w:r>
    </w:p>
    <w:p w14:paraId="2D40872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""" 获取实体的关系 Args: entity_id: 实体ID neo4j_db: Neo4j数据库实例 Returns: 关系列表 """</w:t>
      </w:r>
    </w:p>
    <w:p w14:paraId="3B90D9C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try:</w:t>
      </w:r>
    </w:p>
    <w:p w14:paraId="5C70A23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# 获取出向关系</w:t>
      </w:r>
    </w:p>
    <w:p w14:paraId="19EFBCA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query_outgoing = f""" MATCH (n)-[r]-&gt;(m) WHERE ID(n) = {entity_id}</w:t>
      </w:r>
    </w:p>
    <w:p w14:paraId="7B81EDF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RETURN n, r, m, 'outgoing' as direction """</w:t>
      </w:r>
    </w:p>
    <w:p w14:paraId="5965F5F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# 获取入向关系</w:t>
      </w:r>
    </w:p>
    <w:p w14:paraId="2690C951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query_incoming = f""" MATCH (n)&lt;-[r]-(m) WHERE ID(n) = {entity_id}</w:t>
      </w:r>
    </w:p>
    <w:p w14:paraId="3B376FC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RETURN n, r, m, 'incoming' as direction """</w:t>
      </w:r>
    </w:p>
    <w:p w14:paraId="7DB2B32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# 合并结果</w:t>
      </w:r>
    </w:p>
    <w:p w14:paraId="7C937F6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results_outgoing = neo4j_db.graph.run(query_outgoing).data()</w:t>
      </w:r>
    </w:p>
    <w:p w14:paraId="0CBE34E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results_incoming = neo4j_db.graph.run(query_incoming).data()</w:t>
      </w:r>
    </w:p>
    <w:p w14:paraId="4CEA2BD1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</w:t>
      </w:r>
    </w:p>
    <w:p w14:paraId="5076B42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relationships = []</w:t>
      </w:r>
    </w:p>
    <w:p w14:paraId="00E8471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processed_relations = set()  # 用于去重</w:t>
      </w:r>
    </w:p>
    <w:p w14:paraId="0917115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</w:t>
      </w:r>
    </w:p>
    <w:p w14:paraId="7C09137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# 处理所有结果</w:t>
      </w:r>
    </w:p>
    <w:p w14:paraId="246F791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for result in results_outgoing + results_incoming:</w:t>
      </w:r>
    </w:p>
    <w:p w14:paraId="0295DC1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source_node = result['n'] if result['direction'] == 'outgoing' else result['m']</w:t>
      </w:r>
    </w:p>
    <w:p w14:paraId="4243D45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target_node = result['m'] if result['direction'] == 'outgoing' else result['n']</w:t>
      </w:r>
    </w:p>
    <w:p w14:paraId="16D4C87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relation = result['r']</w:t>
      </w:r>
    </w:p>
    <w:p w14:paraId="2EF6718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</w:t>
      </w:r>
    </w:p>
    <w:p w14:paraId="60B5FCB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# 创建关系的唯一标识，避免重复</w:t>
      </w:r>
    </w:p>
    <w:p w14:paraId="2DA65E3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relation_id = f"{source_node.identity}_{target_node.identity}_{type(relation).__name__}"</w:t>
      </w:r>
    </w:p>
    <w:p w14:paraId="64E4584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if relation_id in processed_relations:</w:t>
      </w:r>
    </w:p>
    <w:p w14:paraId="3FC987C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continue processed_relations.add(relation_id)</w:t>
      </w:r>
    </w:p>
    <w:p w14:paraId="262FA02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rel_type = type(relation).__name__ rel_info = { 'source': {</w:t>
      </w:r>
    </w:p>
    <w:p w14:paraId="65009D4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'id': source_node.identity, 'name': source_node.get('name', ''),</w:t>
      </w:r>
    </w:p>
    <w:p w14:paraId="43ED65A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'type': list(source_node.labels)[0] if source_node.labels else '',</w:t>
      </w:r>
    </w:p>
    <w:p w14:paraId="2C98013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'properties': {k: v for k, v in source_node.items()} }, 'target': {</w:t>
      </w:r>
    </w:p>
    <w:p w14:paraId="0CA5265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'id': target_node.identity, 'name': target_node.get('name', ''),</w:t>
      </w:r>
    </w:p>
    <w:p w14:paraId="1DE4AFF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'type': list(target_node.labels)[0] if target_node.labels else '',</w:t>
      </w:r>
    </w:p>
    <w:p w14:paraId="378AA17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'properties': {k: v for k, v in target_node.items()} },</w:t>
      </w:r>
    </w:p>
    <w:p w14:paraId="42DE03B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'relation': rel_type,</w:t>
      </w:r>
    </w:p>
    <w:p w14:paraId="2C9C71C7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'properties': {k: v for k, v in relation.items()},</w:t>
      </w:r>
    </w:p>
    <w:p w14:paraId="2A551617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'direction': result['direction'] } relationships.append(rel_info)</w:t>
      </w:r>
    </w:p>
    <w:p w14:paraId="7FB20B5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print(f"获取到实体ID({entity_id})的 {len(relationships)} 个关系")</w:t>
      </w:r>
    </w:p>
    <w:p w14:paraId="6A393F7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return relationships</w:t>
      </w:r>
    </w:p>
    <w:p w14:paraId="2EAC0F61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except Exception as e:</w:t>
      </w:r>
    </w:p>
    <w:p w14:paraId="0F504DF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print(f"获取实体关系时出错: {str(e)}")</w:t>
      </w:r>
    </w:p>
    <w:p w14:paraId="1B6438A1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return []</w:t>
      </w:r>
    </w:p>
    <w:p w14:paraId="54749BE0">
      <w:pPr>
        <w:spacing w:before="0" w:after="0" w:line="252" w:lineRule="auto"/>
      </w:pPr>
      <w:r>
        <w:rPr>
          <w:rFonts w:ascii="宋体" w:hAnsi="宋体"/>
          <w:sz w:val="18"/>
        </w:rPr>
        <w:t xml:space="preserve">    </w:t>
      </w:r>
    </w:p>
    <w:p w14:paraId="576ECBFC">
      <w:pPr>
        <w:spacing w:before="0" w:after="0" w:line="252" w:lineRule="auto"/>
      </w:pPr>
      <w:r>
        <w:rPr>
          <w:rFonts w:ascii="宋体" w:hAnsi="宋体"/>
          <w:sz w:val="18"/>
        </w:rPr>
        <w:t xml:space="preserve">    def search_paths_between_entities(self, entity1_id: int, entity2_id: int, </w:t>
      </w:r>
    </w:p>
    <w:p w14:paraId="1B5ECC8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         neo4j_db, max_depth: Optional[int] = None) -&gt; List[Dict]:</w:t>
      </w:r>
    </w:p>
    <w:p w14:paraId="57C2806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""" 搜索两个实体之间的路径 Args: entity1_id: 第一个实体ID entity2_id: 第二个实体ID neo4j_db: Neo4j数据库实例</w:t>
      </w:r>
    </w:p>
    <w:p w14:paraId="7211393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max_depth: 最大搜索深度 Returns: 路径列表 """</w:t>
      </w:r>
    </w:p>
    <w:p w14:paraId="73AE131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if max_depth is None:</w:t>
      </w:r>
    </w:p>
    <w:p w14:paraId="75E92F7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max_depth = self.max_depth</w:t>
      </w:r>
    </w:p>
    <w:p w14:paraId="4FC3807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</w:t>
      </w:r>
    </w:p>
    <w:p w14:paraId="1152385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try:</w:t>
      </w:r>
    </w:p>
    <w:p w14:paraId="2C445DA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# 添加检查：如果起始和结束节点相同，则跳过路径搜索</w:t>
      </w:r>
    </w:p>
    <w:p w14:paraId="7D2DD90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if entity1_id == entity2_id:</w:t>
      </w:r>
    </w:p>
    <w:p w14:paraId="75AF030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print(f"跳过相同节点的路径搜索: {entity1_id} -&gt; {entity1_id}")</w:t>
      </w:r>
    </w:p>
    <w:p w14:paraId="515E8BC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return []</w:t>
      </w:r>
    </w:p>
    <w:p w14:paraId="7EE779D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</w:t>
      </w:r>
    </w:p>
    <w:p w14:paraId="4C2AFB0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# 查询从entity1到entity2的有向路径</w:t>
      </w:r>
    </w:p>
    <w:p w14:paraId="5C9E835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query_forward = f""" MATCH path = shortestPath((n)-[*1..{max_depth}]-&gt;(m))</w:t>
      </w:r>
    </w:p>
    <w:p w14:paraId="426AA63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WHERE ID(n) = {entity1_id} AND ID(m) = {entity2_id} RETURN path """</w:t>
      </w:r>
    </w:p>
    <w:p w14:paraId="4A5E452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# 查询从entity2到entity1的有向路径</w:t>
      </w:r>
    </w:p>
    <w:p w14:paraId="3566175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query_backward = f""" MATCH path = shortestPath((n)-[*1..{max_depth}]-&gt;(m))</w:t>
      </w:r>
    </w:p>
    <w:p w14:paraId="1A485CB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WHERE ID(n) = {entity2_id} AND ID(m) = {entity1_id} RETURN path """</w:t>
      </w:r>
    </w:p>
    <w:p w14:paraId="715E209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# 合并结果</w:t>
      </w:r>
    </w:p>
    <w:p w14:paraId="0412624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results = []</w:t>
      </w:r>
    </w:p>
    <w:p w14:paraId="3CA83D6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forward_results = neo4j_db.graph.run(query_forward).data()</w:t>
      </w:r>
    </w:p>
    <w:p w14:paraId="45D4E98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backward_results = neo4j_db.graph.run(query_backward).data()</w:t>
      </w:r>
    </w:p>
    <w:p w14:paraId="0C089314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</w:t>
      </w:r>
    </w:p>
    <w:p w14:paraId="709AC917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# 如果有正向路径，优先使用正向路径</w:t>
      </w:r>
    </w:p>
    <w:p w14:paraId="15BFE0D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if forward_results:</w:t>
      </w:r>
    </w:p>
    <w:p w14:paraId="58E92F1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results = forward_results</w:t>
      </w:r>
    </w:p>
    <w:p w14:paraId="21ED789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elif backward_results:</w:t>
      </w:r>
    </w:p>
    <w:p w14:paraId="6654F23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results = backward_results</w:t>
      </w:r>
    </w:p>
    <w:p w14:paraId="661EDB2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</w:t>
      </w:r>
    </w:p>
    <w:p w14:paraId="4D056F7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paths = []</w:t>
      </w:r>
    </w:p>
    <w:p w14:paraId="1D60CDF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for result in results:</w:t>
      </w:r>
    </w:p>
    <w:p w14:paraId="0B95153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path = result.get('path')</w:t>
      </w:r>
    </w:p>
    <w:p w14:paraId="25B4CB1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if not path:</w:t>
      </w:r>
    </w:p>
    <w:p w14:paraId="3C86A1F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continue nodes = list(path.nodes) rels = list(path.relationships)</w:t>
      </w:r>
    </w:p>
    <w:p w14:paraId="0EAEE85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path_data = [] last_node_name = None last_node_id = None</w:t>
      </w:r>
    </w:p>
    <w:p w14:paraId="41148BC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for i, node in enumerate(nodes):</w:t>
      </w:r>
    </w:p>
    <w:p w14:paraId="5FD90CA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node_data = { 'name': node['name'], 'id': node.identity,</w:t>
      </w:r>
    </w:p>
    <w:p w14:paraId="039BE6B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'type': list(node.labels)[0] if node.labels else '' }</w:t>
      </w:r>
    </w:p>
    <w:p w14:paraId="7A96616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# 添加所有节点属性</w:t>
      </w:r>
    </w:p>
    <w:p w14:paraId="66C4C8B4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for key, value in node.items():</w:t>
      </w:r>
    </w:p>
    <w:p w14:paraId="397DC5E4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if key != 'name' and key != 'id' and key != 'type':</w:t>
      </w:r>
    </w:p>
    <w:p w14:paraId="1D606D11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node_data[key] = value</w:t>
      </w:r>
    </w:p>
    <w:p w14:paraId="13B24697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</w:t>
      </w:r>
    </w:p>
    <w:p w14:paraId="0874764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# 添加关系信息</w:t>
      </w:r>
    </w:p>
    <w:p w14:paraId="655BE97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if i &gt; 0 and i-1 &lt; len(rels):</w:t>
      </w:r>
    </w:p>
    <w:p w14:paraId="7B62B11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rel = rels[i-1]</w:t>
      </w:r>
    </w:p>
    <w:p w14:paraId="3E47299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rel_type = type(rel).__name__</w:t>
      </w:r>
    </w:p>
    <w:p w14:paraId="7EEE3BB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</w:t>
      </w:r>
    </w:p>
    <w:p w14:paraId="42D5B7A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if rel.start_node.identity == last_node_id:</w:t>
      </w:r>
    </w:p>
    <w:p w14:paraId="77B77E0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node_data['relation'] = f"{last_node_name} -{rel_type}-&gt; {node['name']}"</w:t>
      </w:r>
    </w:p>
    <w:p w14:paraId="516DD8E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node_data['relation_direction'] = 'outgoing'</w:t>
      </w:r>
    </w:p>
    <w:p w14:paraId="31E9C57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else:</w:t>
      </w:r>
    </w:p>
    <w:p w14:paraId="39AA5DE7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node_data['relation'] = f"{last_node_name} &lt;-{rel_type}- {node['name']}"</w:t>
      </w:r>
    </w:p>
    <w:p w14:paraId="6CBBD0B1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node_data['relation_direction'] = 'incoming'</w:t>
      </w:r>
    </w:p>
    <w:p w14:paraId="19E787A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</w:t>
      </w:r>
    </w:p>
    <w:p w14:paraId="69866C5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node_data['relation_type'] = rel_type</w:t>
      </w:r>
    </w:p>
    <w:p w14:paraId="0DA844A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node_data['relation_properties'] = {k: v for k, v in rel.items()}</w:t>
      </w:r>
    </w:p>
    <w:p w14:paraId="118EB7F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</w:t>
      </w:r>
    </w:p>
    <w:p w14:paraId="4F5019A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last_node_name = node['name'] last_node_id = node.identity</w:t>
      </w:r>
    </w:p>
    <w:p w14:paraId="387CF52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path_data.append(node_data) paths.append({ 'path': path_data,</w:t>
      </w:r>
    </w:p>
    <w:p w14:paraId="5AB1574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'length': len(rels),</w:t>
      </w:r>
    </w:p>
    <w:p w14:paraId="7602153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'start_entity': path_data[0]['name'] if path_data else None,</w:t>
      </w:r>
    </w:p>
    <w:p w14:paraId="0F53E00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'end_entity': path_data[-1]['name'] if path_data else None</w:t>
      </w:r>
    </w:p>
    <w:p w14:paraId="2559DA94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})</w:t>
      </w:r>
    </w:p>
    <w:p w14:paraId="3B517D8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</w:t>
      </w:r>
    </w:p>
    <w:p w14:paraId="20C46B6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print(f"找到 {len(paths)} 条从 {entity1_id} 到 {entity2_id} 的路径")</w:t>
      </w:r>
    </w:p>
    <w:p w14:paraId="4F16128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return paths</w:t>
      </w:r>
    </w:p>
    <w:p w14:paraId="69C0B68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</w:t>
      </w:r>
    </w:p>
    <w:p w14:paraId="67147A5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except Exception as e:</w:t>
      </w:r>
    </w:p>
    <w:p w14:paraId="6FA795D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print(f"搜索路径时出错: {str(e)}")</w:t>
      </w:r>
    </w:p>
    <w:p w14:paraId="6FB90E9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return []</w:t>
      </w:r>
    </w:p>
    <w:p w14:paraId="151B1096">
      <w:pPr>
        <w:spacing w:before="0" w:after="0" w:line="252" w:lineRule="auto"/>
      </w:pPr>
      <w:r>
        <w:rPr>
          <w:rFonts w:ascii="宋体" w:hAnsi="宋体"/>
          <w:sz w:val="18"/>
        </w:rPr>
        <w:t xml:space="preserve">    </w:t>
      </w:r>
    </w:p>
    <w:p w14:paraId="5441EA78">
      <w:pPr>
        <w:spacing w:before="0" w:after="0" w:line="252" w:lineRule="auto"/>
      </w:pPr>
      <w:r>
        <w:rPr>
          <w:rFonts w:ascii="宋体" w:hAnsi="宋体"/>
          <w:sz w:val="18"/>
        </w:rPr>
        <w:t xml:space="preserve">    def apply_inference_rules(self, relationships: List[Dict]) -&gt; List[Dict]:</w:t>
      </w:r>
    </w:p>
    <w:p w14:paraId="502ED96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"""应用推理规则，生成新的关系"""</w:t>
      </w:r>
    </w:p>
    <w:p w14:paraId="541B971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inferred_relationships = []</w:t>
      </w:r>
    </w:p>
    <w:p w14:paraId="72B4A12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</w:t>
      </w:r>
    </w:p>
    <w:p w14:paraId="06E7B17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# 第一步：应用简单规则（现有逻辑）</w:t>
      </w:r>
    </w:p>
    <w:p w14:paraId="0788A1F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for rel in relationships:</w:t>
      </w:r>
    </w:p>
    <w:p w14:paraId="0D09AC7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# 使用原始关系（非格式化）来匹配规则</w:t>
      </w:r>
    </w:p>
    <w:p w14:paraId="2B1A2BC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relation = rel.get('properties', {}).get('relation_type', '')</w:t>
      </w:r>
    </w:p>
    <w:p w14:paraId="0A197F1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</w:t>
      </w:r>
    </w:p>
    <w:p w14:paraId="36246BE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# 跳过已经是推理关系的条目，避免重复推理</w:t>
      </w:r>
    </w:p>
    <w:p w14:paraId="4BFD7C7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if rel.get('properties', {}).get('inferred', False):</w:t>
      </w:r>
    </w:p>
    <w:p w14:paraId="7EC5C787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continue</w:t>
      </w:r>
    </w:p>
    <w:p w14:paraId="62889327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</w:t>
      </w:r>
    </w:p>
    <w:p w14:paraId="7EE55807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# 细分规则</w:t>
      </w:r>
    </w:p>
    <w:p w14:paraId="5E97929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specific_rules = []      # 细分规则</w:t>
      </w:r>
    </w:p>
    <w:p w14:paraId="6D9DBD8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</w:t>
      </w:r>
    </w:p>
    <w:p w14:paraId="1A1B589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# 获取可应用的规则</w:t>
      </w:r>
    </w:p>
    <w:p w14:paraId="23310A1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for rule in self.rules:</w:t>
      </w:r>
    </w:p>
    <w:p w14:paraId="0F7F1C4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condition = rule.get('condition', {})</w:t>
      </w:r>
    </w:p>
    <w:p w14:paraId="7B3286C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# 跳过复合规则，复合规则单独处理</w:t>
      </w:r>
    </w:p>
    <w:p w14:paraId="60FB447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if condition.get('composite', False):</w:t>
      </w:r>
    </w:p>
    <w:p w14:paraId="43004B5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continue rule_relation = condition.get('relation', '')</w:t>
      </w:r>
    </w:p>
    <w:p w14:paraId="0B4495E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if rule_relation:</w:t>
      </w:r>
    </w:p>
    <w:p w14:paraId="2DA0A0F1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if rule_relation == relation:</w:t>
      </w:r>
    </w:p>
    <w:p w14:paraId="10142A3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specific_rules.append(rule) applicable_rules =  specific_rules</w:t>
      </w:r>
    </w:p>
    <w:p w14:paraId="1485C56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if not applicable_rules:</w:t>
      </w:r>
    </w:p>
    <w:p w14:paraId="62B53591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continue</w:t>
      </w:r>
    </w:p>
    <w:p w14:paraId="3BC03D8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</w:t>
      </w:r>
    </w:p>
    <w:p w14:paraId="051DD79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# 应用规则</w:t>
      </w:r>
    </w:p>
    <w:p w14:paraId="2C5F172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for rule in applicable_rules:</w:t>
      </w:r>
    </w:p>
    <w:p w14:paraId="3FCF420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# 获取规则的推理部分</w:t>
      </w:r>
    </w:p>
    <w:p w14:paraId="544F9B6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inference = rule.get('inference', {})</w:t>
      </w:r>
    </w:p>
    <w:p w14:paraId="3492DFD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inferred_relation = inference.get('relation', '')</w:t>
      </w:r>
    </w:p>
    <w:p w14:paraId="066DA09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direction = inference.get('direction', 'forward')</w:t>
      </w:r>
    </w:p>
    <w:p w14:paraId="4A1D578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# 获取规则中定义的原始关系作为derived_from</w:t>
      </w:r>
    </w:p>
    <w:p w14:paraId="7D93B6B1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rule_relation = rule.get('condition', {}).get('relation', '')</w:t>
      </w:r>
    </w:p>
    <w:p w14:paraId="0AC38AA4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if not rule_relation:</w:t>
      </w:r>
    </w:p>
    <w:p w14:paraId="39C84B2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rule_relation = relation</w:t>
      </w:r>
    </w:p>
    <w:p w14:paraId="7A3DA2B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</w:t>
      </w:r>
    </w:p>
    <w:p w14:paraId="3B4D304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# 创建新关系</w:t>
      </w:r>
    </w:p>
    <w:p w14:paraId="1C3EEB9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inferred_rel = { 'source': { 'id': rel['source']['id'],</w:t>
      </w:r>
    </w:p>
    <w:p w14:paraId="0E715877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'name': rel['source']['name'], 'type': rel['source']['type'] }, 'target': {</w:t>
      </w:r>
    </w:p>
    <w:p w14:paraId="20EF288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'id': rel['target']['id'], 'name': rel['target']['name'],</w:t>
      </w:r>
    </w:p>
    <w:p w14:paraId="4EA44BC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'type': rel['target']['type'] }, 'relation': inferred_relation, 'properties': {</w:t>
      </w:r>
    </w:p>
    <w:p w14:paraId="37DE9C5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'inferred': True, 'rule_id': rule['rule_id'],</w:t>
      </w:r>
    </w:p>
    <w:p w14:paraId="7588EB6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'rule_name': rule.get('name', ''), 'derived_from': relation } }</w:t>
      </w:r>
    </w:p>
    <w:p w14:paraId="2ED28B5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# 处理其他类型关系或未指定类型关系</w:t>
      </w:r>
    </w:p>
    <w:p w14:paraId="5C3E434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if direction == "reverse":</w:t>
      </w:r>
    </w:p>
    <w:p w14:paraId="0A9BEC2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inferred_rel['source'], inferred_rel['target'] = inferred_rel['target'], inferred_rel['source']</w:t>
      </w:r>
    </w:p>
    <w:p w14:paraId="6F832AD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</w:t>
      </w:r>
    </w:p>
    <w:p w14:paraId="75496A0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# 在关系对象上添加inferred标记，便于前端识别</w:t>
      </w:r>
    </w:p>
    <w:p w14:paraId="2A56E22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inferred_rel['inferred'] = True</w:t>
      </w:r>
    </w:p>
    <w:p w14:paraId="2DF194A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</w:t>
      </w:r>
    </w:p>
    <w:p w14:paraId="2A97479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# 记录处理日志</w:t>
      </w:r>
    </w:p>
    <w:p w14:paraId="036575F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print(f"推理关系: {inferred_rel['source']['name']} --[{inferred_relation}]--&gt; {inferred_rel['target']['name']}")</w:t>
      </w:r>
    </w:p>
    <w:p w14:paraId="6E31400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print(f"  基于原始关系: {rel['source']['name']} --[{relation}]--&gt; {rel['target']['name']}")</w:t>
      </w:r>
    </w:p>
    <w:p w14:paraId="3BF43D74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print(f"  规则定义的关系: {rule_relation}")</w:t>
      </w:r>
    </w:p>
    <w:p w14:paraId="407F3FF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</w:t>
      </w:r>
    </w:p>
    <w:p w14:paraId="60E062B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inferred_relationships.append(inferred_rel)</w:t>
      </w:r>
    </w:p>
    <w:p w14:paraId="40EE3A0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</w:t>
      </w:r>
    </w:p>
    <w:p w14:paraId="1B3989E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# 第二步：应用复合规则</w:t>
      </w:r>
    </w:p>
    <w:p w14:paraId="0485F94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self._apply_composite_rules(relationships, inferred_relationships)</w:t>
      </w:r>
    </w:p>
    <w:p w14:paraId="77EA1BC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</w:t>
      </w:r>
    </w:p>
    <w:p w14:paraId="5A886F0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print(f"根据规则推理出 {len(inferred_relationships)} 个新关系")</w:t>
      </w:r>
    </w:p>
    <w:p w14:paraId="6867F4C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return inferred_relationships</w:t>
      </w:r>
    </w:p>
    <w:p w14:paraId="6AD265CC">
      <w:pPr>
        <w:spacing w:before="0" w:after="0" w:line="252" w:lineRule="auto"/>
      </w:pPr>
      <w:r>
        <w:rPr>
          <w:rFonts w:ascii="宋体" w:hAnsi="宋体"/>
          <w:sz w:val="18"/>
        </w:rPr>
        <w:t xml:space="preserve">    </w:t>
      </w:r>
    </w:p>
    <w:p w14:paraId="3086DF10">
      <w:pPr>
        <w:spacing w:before="0" w:after="0" w:line="252" w:lineRule="auto"/>
      </w:pPr>
      <w:r>
        <w:rPr>
          <w:rFonts w:ascii="宋体" w:hAnsi="宋体"/>
          <w:sz w:val="18"/>
        </w:rPr>
        <w:t xml:space="preserve">    def _apply_composite_rules(self, relationships: List[Dict], inferred_relationships: List[Dict]):</w:t>
      </w:r>
    </w:p>
    <w:p w14:paraId="3F58481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"""应用复合规则，处理需要多步关系的推理"""</w:t>
      </w:r>
    </w:p>
    <w:p w14:paraId="081F0ED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# 筛选出复合规则</w:t>
      </w:r>
    </w:p>
    <w:p w14:paraId="4FDF9B5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composite_rules = [rule for rule in self.rules if rule.get('condition', {}).get('composite', False)]</w:t>
      </w:r>
    </w:p>
    <w:p w14:paraId="64D0633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</w:t>
      </w:r>
    </w:p>
    <w:p w14:paraId="25F73AF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if not composite_rules:</w:t>
      </w:r>
    </w:p>
    <w:p w14:paraId="1DF9ECE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print("没有找到复合规则，跳过复合规则处理")</w:t>
      </w:r>
    </w:p>
    <w:p w14:paraId="3528F71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return</w:t>
      </w:r>
    </w:p>
    <w:p w14:paraId="08BEA75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</w:t>
      </w:r>
    </w:p>
    <w:p w14:paraId="2582B47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print(f"开始处理 {len(composite_rules)} 个复合规则")</w:t>
      </w:r>
    </w:p>
    <w:p w14:paraId="1E390E0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</w:t>
      </w:r>
    </w:p>
    <w:p w14:paraId="4B4034B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# 构建关系索引，便于快速查找</w:t>
      </w:r>
    </w:p>
    <w:p w14:paraId="19E9E4C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# 关系索引结构: {source_id: {target_id: [relation1, relation2, ...]}}</w:t>
      </w:r>
    </w:p>
    <w:p w14:paraId="7A3346A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relation_index = {}</w:t>
      </w:r>
    </w:p>
    <w:p w14:paraId="27A4302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</w:t>
      </w:r>
    </w:p>
    <w:p w14:paraId="051C399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# 构建双向索引，适用于各种方向的关系查询</w:t>
      </w:r>
    </w:p>
    <w:p w14:paraId="64C5A29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for rel in relationships:</w:t>
      </w:r>
    </w:p>
    <w:p w14:paraId="12DC1B5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source_id = rel['source']['id'] target_id = rel['target']['id']</w:t>
      </w:r>
    </w:p>
    <w:p w14:paraId="2A8FB1C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relation = rel['relation']</w:t>
      </w:r>
    </w:p>
    <w:p w14:paraId="2B895CC7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# 记录关系类型</w:t>
      </w:r>
    </w:p>
    <w:p w14:paraId="013232D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rel_info = { 'relation': relation, 'rel_obj': rel  # 存储完整的关系对象，便于后续处理 }</w:t>
      </w:r>
    </w:p>
    <w:p w14:paraId="26B3B8C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# 添加到索引，按源节点索引</w:t>
      </w:r>
    </w:p>
    <w:p w14:paraId="5AC4FEC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if source_id not in relation_index:</w:t>
      </w:r>
    </w:p>
    <w:p w14:paraId="3AE9FBE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relation_index[source_id] = {}</w:t>
      </w:r>
    </w:p>
    <w:p w14:paraId="75B3FFC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if target_id not in relation_index[source_id]:</w:t>
      </w:r>
    </w:p>
    <w:p w14:paraId="146F14B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relation_index[source_id][target_id] = []</w:t>
      </w:r>
    </w:p>
    <w:p w14:paraId="54230161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relation_index[source_id][target_id].append(rel_info)</w:t>
      </w:r>
    </w:p>
    <w:p w14:paraId="57CB26F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</w:t>
      </w:r>
    </w:p>
    <w:p w14:paraId="6EC61D7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# 处理每个复合规则</w:t>
      </w:r>
    </w:p>
    <w:p w14:paraId="55A2B891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for rule in composite_rules:</w:t>
      </w:r>
    </w:p>
    <w:p w14:paraId="63440E9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condition = rule.get('condition', {})</w:t>
      </w:r>
    </w:p>
    <w:p w14:paraId="6AD072B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path_length = condition.get('path_length', 2)  # 默认为2步路径</w:t>
      </w:r>
    </w:p>
    <w:p w14:paraId="12F604A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relation_type = condition.get('relation', '')</w:t>
      </w:r>
    </w:p>
    <w:p w14:paraId="7662B18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</w:t>
      </w:r>
    </w:p>
    <w:p w14:paraId="4FBB95A4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# 目前仅实现2步路径的规则</w:t>
      </w:r>
    </w:p>
    <w:p w14:paraId="79159CB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if path_length != 2:</w:t>
      </w:r>
    </w:p>
    <w:p w14:paraId="095232A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print(f"暂不支持长度为 {path_length} 的路径规则: {rule['name']}")</w:t>
      </w:r>
    </w:p>
    <w:p w14:paraId="12DA681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continue</w:t>
      </w:r>
    </w:p>
    <w:p w14:paraId="6EF0E82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</w:t>
      </w:r>
    </w:p>
    <w:p w14:paraId="11E2C05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print(f"处理复合规则: {rule['name']}, 关系类型: {relation_type}, 路径长度: {path_length}")</w:t>
      </w:r>
    </w:p>
    <w:p w14:paraId="2D30682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</w:t>
      </w:r>
    </w:p>
    <w:p w14:paraId="06E47F6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# 对于2步路径的规则，寻找形如 A--[rel]--&gt;B--[rel]--&gt;C 的路径</w:t>
      </w:r>
    </w:p>
    <w:p w14:paraId="33D5739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# 即查找满足的A→B和B→C关系</w:t>
      </w:r>
    </w:p>
    <w:p w14:paraId="4BE0FC5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found_paths = []</w:t>
      </w:r>
    </w:p>
    <w:p w14:paraId="5D49F9F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</w:t>
      </w:r>
    </w:p>
    <w:p w14:paraId="477C24B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# 遍历所有可能的第一步关系</w:t>
      </w:r>
    </w:p>
    <w:p w14:paraId="5B9358F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for source_id, targets in relation_index.items():</w:t>
      </w:r>
    </w:p>
    <w:p w14:paraId="43D6EBA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for middle_id, relations in targets.items():</w:t>
      </w:r>
    </w:p>
    <w:p w14:paraId="6A5E532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# 检查A→B关系是否符合规则要求的关系类型</w:t>
      </w:r>
    </w:p>
    <w:p w14:paraId="41F0110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first_step_relations = [r for r in relations if r['relation'] == relation_type]</w:t>
      </w:r>
    </w:p>
    <w:p w14:paraId="589664A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if not first_step_relations:</w:t>
      </w:r>
    </w:p>
    <w:p w14:paraId="0C9561D1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continue</w:t>
      </w:r>
    </w:p>
    <w:p w14:paraId="769CED4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</w:t>
      </w:r>
    </w:p>
    <w:p w14:paraId="4E4627F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# 检查B是否有后续关系</w:t>
      </w:r>
    </w:p>
    <w:p w14:paraId="208BC39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if middle_id in relation_index:</w:t>
      </w:r>
    </w:p>
    <w:p w14:paraId="2CEF8121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# 遍历B的所有目标节点</w:t>
      </w:r>
    </w:p>
    <w:p w14:paraId="68114E8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for target_id, second_relations in relation_index[middle_id].items():</w:t>
      </w:r>
    </w:p>
    <w:p w14:paraId="3BC7D12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# 避免自环</w:t>
      </w:r>
    </w:p>
    <w:p w14:paraId="4CC133E7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if target_id == source_id:</w:t>
      </w:r>
    </w:p>
    <w:p w14:paraId="273F3DD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    continue</w:t>
      </w:r>
    </w:p>
    <w:p w14:paraId="5AB7AF04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</w:t>
      </w:r>
    </w:p>
    <w:p w14:paraId="32C6D38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# 检查B→C关系是否符合规则要求的关系类型</w:t>
      </w:r>
    </w:p>
    <w:p w14:paraId="23010C8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second_step_relations = [r for r in second_relations if r['relation'] == relation_type]</w:t>
      </w:r>
    </w:p>
    <w:p w14:paraId="66492A0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if not second_step_relations:</w:t>
      </w:r>
    </w:p>
    <w:p w14:paraId="4A03776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    continue</w:t>
      </w:r>
    </w:p>
    <w:p w14:paraId="2F2B9E9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</w:t>
      </w:r>
    </w:p>
    <w:p w14:paraId="4DA8C5D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# 找到一条符合条件的2步路径</w:t>
      </w:r>
    </w:p>
    <w:p w14:paraId="6AFC38F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first_rel = first_step_relations[0]['rel_obj']</w:t>
      </w:r>
    </w:p>
    <w:p w14:paraId="16157B0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second_rel = second_step_relations[0]['rel_obj'] path = {</w:t>
      </w:r>
    </w:p>
    <w:p w14:paraId="2C5F835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'start': { 'id': source_id, 'name': first_rel['source']['name'],</w:t>
      </w:r>
    </w:p>
    <w:p w14:paraId="4A636A91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'type': first_rel['source']['type'] }, 'middle': { 'id': middle_id,</w:t>
      </w:r>
    </w:p>
    <w:p w14:paraId="071E59A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'name': first_rel['target']['name'],</w:t>
      </w:r>
    </w:p>
    <w:p w14:paraId="1008782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'type': first_rel['target']['type'] }, 'end': { 'id': target_id,</w:t>
      </w:r>
    </w:p>
    <w:p w14:paraId="1BFAE49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'name': second_rel['target']['name'],</w:t>
      </w:r>
    </w:p>
    <w:p w14:paraId="7FD64DD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'type': second_rel['target']['type'] },</w:t>
      </w:r>
    </w:p>
    <w:p w14:paraId="6AF5A19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'first_relation': first_rel, 'second_relation': second_rel }</w:t>
      </w:r>
    </w:p>
    <w:p w14:paraId="13ED7C2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found_paths.append(path)</w:t>
      </w:r>
    </w:p>
    <w:p w14:paraId="159708B4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# 应用推理规则，根据找到的路径创建新的关系</w:t>
      </w:r>
    </w:p>
    <w:p w14:paraId="1F3A509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inference = rule.get('inference', {})</w:t>
      </w:r>
    </w:p>
    <w:p w14:paraId="5306D11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inferred_relation = inference.get('relation', '')</w:t>
      </w:r>
    </w:p>
    <w:p w14:paraId="00129C4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direction = inference.get('direction', 'forward')</w:t>
      </w:r>
    </w:p>
    <w:p w14:paraId="2C2A182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for path in found_paths:</w:t>
      </w:r>
    </w:p>
    <w:p w14:paraId="68565F3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# 创建新的推理关系</w:t>
      </w:r>
    </w:p>
    <w:p w14:paraId="6942B16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new_rel = { 'source': path['start'], 'target': path['end'],</w:t>
      </w:r>
    </w:p>
    <w:p w14:paraId="74BA6FC7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'relation': inferred_relation, 'properties': { 'inferred': True,</w:t>
      </w:r>
    </w:p>
    <w:p w14:paraId="305697F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'rule_id': rule['rule_id'], 'rule_name': rule.get('name', ''),</w:t>
      </w:r>
    </w:p>
    <w:p w14:paraId="0F02382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'derived_from': f"{relation_type}链", 'composite': True,</w:t>
      </w:r>
    </w:p>
    <w:p w14:paraId="7D8DB68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'path_length': path_length } }</w:t>
      </w:r>
    </w:p>
    <w:p w14:paraId="65CF89A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# 处理关系方向</w:t>
      </w:r>
    </w:p>
    <w:p w14:paraId="289A1CC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if direction == "reverse":</w:t>
      </w:r>
    </w:p>
    <w:p w14:paraId="109BFB0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new_rel['source'], new_rel['target'] = new_rel['target'], new_rel['source']</w:t>
      </w:r>
    </w:p>
    <w:p w14:paraId="438BE9C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</w:t>
      </w:r>
    </w:p>
    <w:p w14:paraId="3523D17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# 标记为推理关系</w:t>
      </w:r>
    </w:p>
    <w:p w14:paraId="102B363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new_rel['inferred'] = True</w:t>
      </w:r>
    </w:p>
    <w:p w14:paraId="145522F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</w:t>
      </w:r>
    </w:p>
    <w:p w14:paraId="51B919C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print(f"复合规则推理: {new_rel['source']['name']} --[{inferred_relation}]--&gt; {new_rel['target']['name']}")</w:t>
      </w:r>
    </w:p>
    <w:p w14:paraId="0FEAAA4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print(f"  基于路径: {path['start']['name']} --[{relation_type}]--&gt; {path['middle']['name']} --[{relation_type}]--&gt; {path['end']['name']}")</w:t>
      </w:r>
    </w:p>
    <w:p w14:paraId="6C30AF2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print(f"  规则: {rule.get('name', '')}")</w:t>
      </w:r>
    </w:p>
    <w:p w14:paraId="1328B15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</w:t>
      </w:r>
    </w:p>
    <w:p w14:paraId="5D7E6D04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# 添加到推理关系集合</w:t>
      </w:r>
    </w:p>
    <w:p w14:paraId="70212CC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inferred_relationships.append(new_rel)</w:t>
      </w:r>
    </w:p>
    <w:p w14:paraId="2D041F5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</w:t>
      </w:r>
    </w:p>
    <w:p w14:paraId="303A1D37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print(f"复合规则 {rule['name']} 推理出 {len(found_paths)} 个新关系")</w:t>
      </w:r>
    </w:p>
    <w:p w14:paraId="335F6401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124B49F2">
      <w:pPr>
        <w:spacing w:before="0" w:after="0" w:line="252" w:lineRule="auto"/>
      </w:pPr>
      <w:r>
        <w:rPr>
          <w:rFonts w:ascii="宋体" w:hAnsi="宋体"/>
          <w:sz w:val="18"/>
        </w:rPr>
        <w:t xml:space="preserve">    def _build_inference_prompt(self,</w:t>
      </w:r>
    </w:p>
    <w:p w14:paraId="0737F874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   question: str, entities: List[str], entity_info: List[Dict],</w:t>
      </w:r>
    </w:p>
    <w:p w14:paraId="06C05F0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   relationships: List[Dict], paths: List[Dict]) -&gt; str:</w:t>
      </w:r>
    </w:p>
    <w:p w14:paraId="1D02664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   """构建推理提示词（精简版，减少token消耗）"""</w:t>
      </w:r>
    </w:p>
    <w:p w14:paraId="39C685B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# 预处理用户问题 - 移除多余空格并确保问题以问号结尾</w:t>
      </w:r>
    </w:p>
    <w:p w14:paraId="14E8C22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processed_question = question.strip()</w:t>
      </w:r>
    </w:p>
    <w:p w14:paraId="6A6ACD1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if processed_question and not processed_question.endswith(('?', '？')):</w:t>
      </w:r>
    </w:p>
    <w:p w14:paraId="669E7A0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processed_question += '？'</w:t>
      </w:r>
    </w:p>
    <w:p w14:paraId="7358C3B3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5A12374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# 格式化实体信息为文本（只保留关键属性）</w:t>
      </w:r>
    </w:p>
    <w:p w14:paraId="37907A6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entity_info_text = ""</w:t>
      </w:r>
    </w:p>
    <w:p w14:paraId="5752E59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for i, info in enumerate(entity_info[:10]):  # 限制最多10个实体</w:t>
      </w:r>
    </w:p>
    <w:p w14:paraId="517D954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if info:</w:t>
      </w:r>
    </w:p>
    <w:p w14:paraId="6514F13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properties = info.get('properties', {})</w:t>
      </w:r>
    </w:p>
    <w:p w14:paraId="26324D8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# 只保留关键属性</w:t>
      </w:r>
    </w:p>
    <w:p w14:paraId="2010639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key_props = []</w:t>
      </w:r>
    </w:p>
    <w:p w14:paraId="40E9CCA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for k in ['dynasty', 'start_date', 'end_date', 'Place', 'Result', 'Role']:</w:t>
      </w:r>
    </w:p>
    <w:p w14:paraId="1173AAF7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if k in properties and properties[k]:</w:t>
      </w:r>
    </w:p>
    <w:p w14:paraId="6C74C2C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key_props.append(f"{k}: {properties[k]}")</w:t>
      </w:r>
    </w:p>
    <w:p w14:paraId="1B77704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props_text = ", ".join(key_props)</w:t>
      </w:r>
    </w:p>
    <w:p w14:paraId="5EB26F81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entity_info_text += f"{i+1}. {info.get('name', '')} ({info.get('type', '')})"</w:t>
      </w:r>
    </w:p>
    <w:p w14:paraId="5831E95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if props_text:</w:t>
      </w:r>
    </w:p>
    <w:p w14:paraId="2EA65D1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entity_info_text += f" - {props_text}"</w:t>
      </w:r>
    </w:p>
    <w:p w14:paraId="52383364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entity_info_text += "\n"</w:t>
      </w:r>
    </w:p>
    <w:p w14:paraId="009E2AF9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5E2FF6A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# 分离原始关系和推理关系</w:t>
      </w:r>
    </w:p>
    <w:p w14:paraId="06160BB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original_relationships = []</w:t>
      </w:r>
    </w:p>
    <w:p w14:paraId="703AD88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inferred_relationships = []</w:t>
      </w:r>
    </w:p>
    <w:p w14:paraId="04CA99CD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46FF6B7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for rel in relationships:</w:t>
      </w:r>
    </w:p>
    <w:p w14:paraId="548CF9C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if rel.get('properties', {}).get('inferred', False) or rel.get('inferred', False):</w:t>
      </w:r>
    </w:p>
    <w:p w14:paraId="13CB623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inferred_relationships.append(rel)</w:t>
      </w:r>
    </w:p>
    <w:p w14:paraId="15EDCCD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else:</w:t>
      </w:r>
    </w:p>
    <w:p w14:paraId="1172EB1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original_relationships.append(rel)</w:t>
      </w:r>
    </w:p>
    <w:p w14:paraId="15E23CD1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2C09708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# 格式化关系信息为文本（限制数量）</w:t>
      </w:r>
    </w:p>
    <w:p w14:paraId="0F84D88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relationships_text = ""</w:t>
      </w:r>
    </w:p>
    <w:p w14:paraId="507883F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if original_relationships:</w:t>
      </w:r>
    </w:p>
    <w:p w14:paraId="4F7CB2D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relationships_text += "【图谱关系】\n"</w:t>
      </w:r>
    </w:p>
    <w:p w14:paraId="763863B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for i, rel in enumerate(original_relationships[:15]):  # 最多15条</w:t>
      </w:r>
    </w:p>
    <w:p w14:paraId="47E73697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source = rel.get('source', {}).get('name', '')</w:t>
      </w:r>
    </w:p>
    <w:p w14:paraId="5C175A2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target = rel.get('target', {}).get('name', '')</w:t>
      </w:r>
    </w:p>
    <w:p w14:paraId="3E52DD5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relation = rel.get('relation', '')</w:t>
      </w:r>
    </w:p>
    <w:p w14:paraId="1C34419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relationships_text += f"{source} →[{relation}]→ {target}\n"</w:t>
      </w:r>
    </w:p>
    <w:p w14:paraId="663433E2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2F2DAE3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if inferred_relationships:</w:t>
      </w:r>
    </w:p>
    <w:p w14:paraId="3159FB0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relationships_text += "\n【推理关系】\n"</w:t>
      </w:r>
    </w:p>
    <w:p w14:paraId="4916116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for i, rel in enumerate(inferred_relationships[:10]):  # 最多10条</w:t>
      </w:r>
    </w:p>
    <w:p w14:paraId="64C6C35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source = rel.get('source', {}).get('name', '')</w:t>
      </w:r>
    </w:p>
    <w:p w14:paraId="5DAB32D1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target = rel.get('target', {}).get('name', '')</w:t>
      </w:r>
    </w:p>
    <w:p w14:paraId="177D8BC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relation = rel.get('relation', '')</w:t>
      </w:r>
    </w:p>
    <w:p w14:paraId="286EA8E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relationships_text += f"{source} →[{relation}]→ {target}\n"</w:t>
      </w:r>
    </w:p>
    <w:p w14:paraId="1509CC5B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6F3B27E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# 格式化路径信息为文本（限制数量）</w:t>
      </w:r>
    </w:p>
    <w:p w14:paraId="39CC53C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paths_text = ""</w:t>
      </w:r>
    </w:p>
    <w:p w14:paraId="6B753EA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for i, path_data in enumerate(paths[:3]):  # 最多3条路径</w:t>
      </w:r>
    </w:p>
    <w:p w14:paraId="2FD16F37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path = path_data.get('path', [])</w:t>
      </w:r>
    </w:p>
    <w:p w14:paraId="6CF64EB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if path:</w:t>
      </w:r>
    </w:p>
    <w:p w14:paraId="0FB53FD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path_str = path[0].get('name', '')</w:t>
      </w:r>
    </w:p>
    <w:p w14:paraId="637B600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for j in range(1, len(path)):</w:t>
      </w:r>
    </w:p>
    <w:p w14:paraId="6D75383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node = path[j] relation = node.get('relation_type', '')</w:t>
      </w:r>
    </w:p>
    <w:p w14:paraId="45488BB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path_str += f" →[{relation}]→ {node.get('name', '')}"</w:t>
      </w:r>
    </w:p>
    <w:p w14:paraId="411FDF9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paths_text += f"{i+1}. {path_str}\n"</w:t>
      </w:r>
    </w:p>
    <w:p w14:paraId="488ECC7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# 构建精简版提示词</w:t>
      </w:r>
    </w:p>
    <w:p w14:paraId="0C8B71C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prompt = f"""基于知识图谱回答历史战争问题。 【问题】{processed_question} 【相关实体】{', '.join(entities[:8])}</w:t>
      </w:r>
    </w:p>
    <w:p w14:paraId="5513CE4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【实体信息】 {entity_info_text if entity_info_text else '无'} 【实体关系】</w:t>
      </w:r>
    </w:p>
    <w:p w14:paraId="61ADAE1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{relationships_text if relationships_text else '无'} 【关系路径】</w:t>
      </w:r>
    </w:p>
    <w:p w14:paraId="391CACE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{paths_text if paths_text else '无'} 【要求】 1. 直接回答问题，不要说"根据信息"等引导语 2. 区分图谱事实和推理关系</w:t>
      </w:r>
    </w:p>
    <w:p w14:paraId="75FC84D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3. 使用中文回答 4. 枚举问题需覆盖全部匹配事件 """</w:t>
      </w:r>
    </w:p>
    <w:p w14:paraId="5BD9FD01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return prompt</w:t>
      </w:r>
    </w:p>
    <w:p w14:paraId="46C729AE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7F2E6368">
      <w:pPr>
        <w:spacing w:before="0" w:after="0" w:line="252" w:lineRule="auto"/>
      </w:pPr>
      <w:r>
        <w:rPr>
          <w:rFonts w:ascii="宋体" w:hAnsi="宋体"/>
          <w:sz w:val="18"/>
        </w:rPr>
        <w:t xml:space="preserve">    def _build_dynasty_event_list_prompt(self,</w:t>
      </w:r>
    </w:p>
    <w:p w14:paraId="587850E7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             question: str, dynasty_scope: Dict[str, Any],</w:t>
      </w:r>
    </w:p>
    <w:p w14:paraId="11DEBC47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             event_info: List[Dict]) -&gt; str:</w:t>
      </w:r>
    </w:p>
    <w:p w14:paraId="575F9337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             """为朝代战争枚举问题构建结构化提示词，减少遗漏和跑题。"""</w:t>
      </w:r>
    </w:p>
    <w:p w14:paraId="20F64EB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             processed_question = question.strip()</w:t>
      </w:r>
    </w:p>
    <w:p w14:paraId="2B37B8D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if processed_question and not processed_question.endswith(('?', '？')):</w:t>
      </w:r>
    </w:p>
    <w:p w14:paraId="39E0D97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processed_question += '？'</w:t>
      </w:r>
    </w:p>
    <w:p w14:paraId="04F6974F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689C586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event_lines = []</w:t>
      </w:r>
    </w:p>
    <w:p w14:paraId="66E40BF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for index, info in enumerate(event_info, 1):</w:t>
      </w:r>
    </w:p>
    <w:p w14:paraId="36D03C87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props = info.get('properties', {})</w:t>
      </w:r>
    </w:p>
    <w:p w14:paraId="5892C59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def field(label, value):</w:t>
      </w:r>
    </w:p>
    <w:p w14:paraId="6F6E022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value_text = "" if value in (None, "None") else str(value).strip()</w:t>
      </w:r>
    </w:p>
    <w:p w14:paraId="285C95E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return f"{label}={value_text}" if value_text else ""</w:t>
      </w:r>
    </w:p>
    <w:p w14:paraId="01A4010B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5CB0EF31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fields = [ field("事件名", info.get('name', '')),</w:t>
      </w:r>
    </w:p>
    <w:p w14:paraId="244D707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field("朝代", props.get('dynasty', '')), field("时间", props.get('start_date', '')),</w:t>
      </w:r>
    </w:p>
    <w:p w14:paraId="1022B61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field("地点", props.get('Place', '')), field("发起方", props.get('aggressor', '')),</w:t>
      </w:r>
    </w:p>
    <w:p w14:paraId="1FC8160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field("防御方", props.get('defender', '')), field("结果", props.get('Result', '')),</w:t>
      </w:r>
    </w:p>
    <w:p w14:paraId="4B2D9AD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field("影响", props.get('Impact', '')), ]</w:t>
      </w:r>
    </w:p>
    <w:p w14:paraId="6EAE5B8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event_lines.append(f"{index}. " + "；".join([item for item in fields if item]))</w:t>
      </w:r>
    </w:p>
    <w:p w14:paraId="287B5703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2539819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return f"""</w:t>
      </w:r>
    </w:p>
    <w:p w14:paraId="2B5E2ED5">
      <w:pPr>
        <w:spacing w:before="0" w:after="0" w:line="252" w:lineRule="auto"/>
      </w:pPr>
      <w:r>
        <w:rPr>
          <w:rFonts w:ascii="宋体" w:hAnsi="宋体"/>
          <w:sz w:val="18"/>
        </w:rPr>
        <w:t>## 用户原始问题</w:t>
      </w:r>
    </w:p>
    <w:p w14:paraId="10EDD9BD">
      <w:pPr>
        <w:spacing w:before="0" w:after="0" w:line="252" w:lineRule="auto"/>
      </w:pPr>
      <w:r>
        <w:rPr>
          <w:rFonts w:ascii="宋体" w:hAnsi="宋体"/>
          <w:sz w:val="18"/>
        </w:rPr>
        <w:t>{processed_question}</w:t>
      </w:r>
    </w:p>
    <w:p w14:paraId="04818859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75B91853">
      <w:pPr>
        <w:spacing w:before="0" w:after="0" w:line="252" w:lineRule="auto"/>
      </w:pPr>
      <w:r>
        <w:rPr>
          <w:rFonts w:ascii="宋体" w:hAnsi="宋体"/>
          <w:sz w:val="18"/>
        </w:rPr>
        <w:t>## 问题类型</w:t>
      </w:r>
    </w:p>
    <w:p w14:paraId="3E29B832">
      <w:pPr>
        <w:spacing w:before="0" w:after="0" w:line="252" w:lineRule="auto"/>
      </w:pPr>
      <w:r>
        <w:rPr>
          <w:rFonts w:ascii="宋体" w:hAnsi="宋体"/>
          <w:sz w:val="18"/>
        </w:rPr>
        <w:t>朝代战争事件枚举</w:t>
      </w:r>
    </w:p>
    <w:p w14:paraId="6ABECA1D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472DD62C">
      <w:pPr>
        <w:spacing w:before="0" w:after="0" w:line="252" w:lineRule="auto"/>
      </w:pPr>
      <w:r>
        <w:rPr>
          <w:rFonts w:ascii="宋体" w:hAnsi="宋体"/>
          <w:sz w:val="18"/>
        </w:rPr>
        <w:t>## 检索范围</w:t>
      </w:r>
    </w:p>
    <w:p w14:paraId="08FC9704">
      <w:pPr>
        <w:spacing w:before="0" w:after="0" w:line="252" w:lineRule="auto"/>
      </w:pPr>
      <w:r>
        <w:rPr>
          <w:rFonts w:ascii="宋体" w:hAnsi="宋体"/>
          <w:sz w:val="18"/>
        </w:rPr>
        <w:t>用户询问的是"{dynasty_scope.get('display', '')}"相关战争。</w:t>
      </w:r>
    </w:p>
    <w:p w14:paraId="7776F051">
      <w:pPr>
        <w:spacing w:before="0" w:after="0" w:line="252" w:lineRule="auto"/>
      </w:pPr>
      <w:r>
        <w:rPr>
          <w:rFonts w:ascii="宋体" w:hAnsi="宋体"/>
          <w:sz w:val="18"/>
        </w:rPr>
        <w:t>后端已将图谱范围限定为朝代属于：{', '.join(dynasty_scope.get('dynasties', []))}</w:t>
      </w:r>
    </w:p>
    <w:p w14:paraId="0D05ACE7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556266AA">
      <w:pPr>
        <w:spacing w:before="0" w:after="0" w:line="252" w:lineRule="auto"/>
      </w:pPr>
      <w:r>
        <w:rPr>
          <w:rFonts w:ascii="宋体" w:hAnsi="宋体"/>
          <w:sz w:val="18"/>
        </w:rPr>
        <w:t>## 图谱事件清单</w:t>
      </w:r>
    </w:p>
    <w:p w14:paraId="51F65762">
      <w:pPr>
        <w:spacing w:before="0" w:after="0" w:line="252" w:lineRule="auto"/>
      </w:pPr>
      <w:r>
        <w:rPr>
          <w:rFonts w:ascii="宋体" w:hAnsi="宋体"/>
          <w:sz w:val="18"/>
        </w:rPr>
        <w:t>共 {len(event_info)} 条事件，必须全部覆盖：</w:t>
      </w:r>
    </w:p>
    <w:p w14:paraId="3E1A4E51">
      <w:pPr>
        <w:spacing w:before="0" w:after="0" w:line="252" w:lineRule="auto"/>
      </w:pPr>
      <w:r>
        <w:rPr>
          <w:rFonts w:ascii="宋体" w:hAnsi="宋体"/>
          <w:sz w:val="18"/>
        </w:rPr>
        <w:t>{chr(10).join(event_lines) if event_lines else '无'}</w:t>
      </w:r>
    </w:p>
    <w:p w14:paraId="6C4E146A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2753A4D1">
      <w:pPr>
        <w:spacing w:before="0" w:after="0" w:line="252" w:lineRule="auto"/>
      </w:pPr>
      <w:r>
        <w:rPr>
          <w:rFonts w:ascii="宋体" w:hAnsi="宋体"/>
          <w:sz w:val="18"/>
        </w:rPr>
        <w:t>## 回答要求</w:t>
      </w:r>
    </w:p>
    <w:p w14:paraId="1CF0CBAF">
      <w:pPr>
        <w:spacing w:before="0" w:after="0" w:line="252" w:lineRule="auto"/>
      </w:pPr>
      <w:r>
        <w:rPr>
          <w:rFonts w:ascii="宋体" w:hAnsi="宋体"/>
          <w:sz w:val="18"/>
        </w:rPr>
        <w:t>1. 必须逐条列出上方"图谱事件清单"中的全部 {len(event_info)} 条事件，不要只选代表性事件。</w:t>
      </w:r>
    </w:p>
    <w:p w14:paraId="349CAC27">
      <w:pPr>
        <w:spacing w:before="0" w:after="0" w:line="252" w:lineRule="auto"/>
      </w:pPr>
      <w:r>
        <w:rPr>
          <w:rFonts w:ascii="宋体" w:hAnsi="宋体"/>
          <w:sz w:val="18"/>
        </w:rPr>
        <w:t>2. 不要添加清单之外的事件，不要把其他朝代事件混入答案。 3. 每条事件优先包含：事件名、时间、结果；如果字段为空或"不详"，可以省略该字段。</w:t>
      </w:r>
    </w:p>
    <w:p w14:paraId="03ACAD87">
      <w:pPr>
        <w:spacing w:before="0" w:after="0" w:line="252" w:lineRule="auto"/>
      </w:pPr>
      <w:r>
        <w:rPr>
          <w:rFonts w:ascii="宋体" w:hAnsi="宋体"/>
          <w:sz w:val="18"/>
        </w:rPr>
        <w:t>4. 可以按朝代小标题分组，但不能把多个事件合并成一句。 5. 不要给出"最准确答案是某一事件"这类单选结论。 6. 最后可以用一句话说明"以上为图谱中检索到的完整清单"。 """</w:t>
      </w:r>
    </w:p>
    <w:p w14:paraId="6EE543A3">
      <w:pPr>
        <w:spacing w:before="0" w:after="0" w:line="252" w:lineRule="auto"/>
      </w:pPr>
      <w:r>
        <w:rPr>
          <w:rFonts w:ascii="宋体" w:hAnsi="宋体"/>
          <w:sz w:val="18"/>
        </w:rPr>
        <w:t xml:space="preserve">    def _format_event_record_lines(self, event_info: List[Dict]) -&gt; str:</w:t>
      </w:r>
    </w:p>
    <w:p w14:paraId="7C28A7C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"""把事件节点整理成结构化清单，供专用问答提示词使用。"""</w:t>
      </w:r>
    </w:p>
    <w:p w14:paraId="049C862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event_lines = []</w:t>
      </w:r>
    </w:p>
    <w:p w14:paraId="099BC69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for index, info in enumerate(event_info, 1):</w:t>
      </w:r>
    </w:p>
    <w:p w14:paraId="23175EC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props = info.get('properties', {})</w:t>
      </w:r>
    </w:p>
    <w:p w14:paraId="0C7551DB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002D66F7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def field(label, value):</w:t>
      </w:r>
    </w:p>
    <w:p w14:paraId="19F77D8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value_text = "" if value in (None, "None") else str(value).strip()</w:t>
      </w:r>
    </w:p>
    <w:p w14:paraId="1717FDE1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return f"{label}={value_text}" if value_text else ""</w:t>
      </w:r>
    </w:p>
    <w:p w14:paraId="37B09C45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5CA8B7B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fields = [ field("事件名", info.get('name', '')),</w:t>
      </w:r>
    </w:p>
    <w:p w14:paraId="0B531A2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field("朝代", props.get('dynasty', '')), field("时间", props.get('start_date', '')),</w:t>
      </w:r>
    </w:p>
    <w:p w14:paraId="50EB5D9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field("地点", props.get('Place', '')), field("发起方", props.get('aggressor', '')),</w:t>
      </w:r>
    </w:p>
    <w:p w14:paraId="109E33E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field("防御方", props.get('defender', '')), field("相关人物", props.get('person', '')),</w:t>
      </w:r>
    </w:p>
    <w:p w14:paraId="098645F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field("参与对象", props.get('matched_participant', '')),</w:t>
      </w:r>
    </w:p>
    <w:p w14:paraId="767EE21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field("参与关系", props.get('participant_relation', '')),</w:t>
      </w:r>
    </w:p>
    <w:p w14:paraId="44BD8FC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field("结果", props.get('Result', '')), field("影响", props.get('Impact', '')),</w:t>
      </w:r>
    </w:p>
    <w:p w14:paraId="2497CA2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field("备注", props.get('Remark', '')), ]</w:t>
      </w:r>
    </w:p>
    <w:p w14:paraId="02D79B4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event_lines.append(f"{index}. " + "；".join([item for item in fields if item]))</w:t>
      </w:r>
    </w:p>
    <w:p w14:paraId="4863D2A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return "\n".join(event_lines)</w:t>
      </w:r>
    </w:p>
    <w:p w14:paraId="1E5F6AB4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139C15C4">
      <w:pPr>
        <w:spacing w:before="0" w:after="0" w:line="252" w:lineRule="auto"/>
      </w:pPr>
      <w:r>
        <w:rPr>
          <w:rFonts w:ascii="宋体" w:hAnsi="宋体"/>
          <w:sz w:val="18"/>
        </w:rPr>
        <w:t xml:space="preserve">    def _build_event_detail_prompt(self, question: str, event_info: List[Dict]) -&gt; str:</w:t>
      </w:r>
    </w:p>
    <w:p w14:paraId="08159B9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"""为事件详情问题构建结构化提示词。"""</w:t>
      </w:r>
    </w:p>
    <w:p w14:paraId="45AFE7D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processed_question = question.strip()</w:t>
      </w:r>
    </w:p>
    <w:p w14:paraId="5CC8FE1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if processed_question and not processed_question.endswith(('?', '？')):</w:t>
      </w:r>
    </w:p>
    <w:p w14:paraId="18790DE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processed_question += '？'</w:t>
      </w:r>
    </w:p>
    <w:p w14:paraId="03CAD01D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2826B781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return f"""</w:t>
      </w:r>
    </w:p>
    <w:p w14:paraId="72081C1A">
      <w:pPr>
        <w:spacing w:before="0" w:after="0" w:line="252" w:lineRule="auto"/>
      </w:pPr>
      <w:r>
        <w:rPr>
          <w:rFonts w:ascii="宋体" w:hAnsi="宋体"/>
          <w:sz w:val="18"/>
        </w:rPr>
        <w:t>## 用户原始问题</w:t>
      </w:r>
    </w:p>
    <w:p w14:paraId="15A84C8D">
      <w:pPr>
        <w:spacing w:before="0" w:after="0" w:line="252" w:lineRule="auto"/>
      </w:pPr>
      <w:r>
        <w:rPr>
          <w:rFonts w:ascii="宋体" w:hAnsi="宋体"/>
          <w:sz w:val="18"/>
        </w:rPr>
        <w:t>{processed_question}</w:t>
      </w:r>
    </w:p>
    <w:p w14:paraId="70FD1E5D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678336C1">
      <w:pPr>
        <w:spacing w:before="0" w:after="0" w:line="252" w:lineRule="auto"/>
      </w:pPr>
      <w:r>
        <w:rPr>
          <w:rFonts w:ascii="宋体" w:hAnsi="宋体"/>
          <w:sz w:val="18"/>
        </w:rPr>
        <w:t>## 问题类型</w:t>
      </w:r>
    </w:p>
    <w:p w14:paraId="4D5DE9BB">
      <w:pPr>
        <w:spacing w:before="0" w:after="0" w:line="252" w:lineRule="auto"/>
      </w:pPr>
      <w:r>
        <w:rPr>
          <w:rFonts w:ascii="宋体" w:hAnsi="宋体"/>
          <w:sz w:val="18"/>
        </w:rPr>
        <w:t>战争事件详情</w:t>
      </w:r>
    </w:p>
    <w:p w14:paraId="02A3EC83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4E1065B8">
      <w:pPr>
        <w:spacing w:before="0" w:after="0" w:line="252" w:lineRule="auto"/>
      </w:pPr>
      <w:r>
        <w:rPr>
          <w:rFonts w:ascii="宋体" w:hAnsi="宋体"/>
          <w:sz w:val="18"/>
        </w:rPr>
        <w:t>## 图谱事件记录</w:t>
      </w:r>
    </w:p>
    <w:p w14:paraId="66E8A87E">
      <w:pPr>
        <w:spacing w:before="0" w:after="0" w:line="252" w:lineRule="auto"/>
      </w:pPr>
      <w:r>
        <w:rPr>
          <w:rFonts w:ascii="宋体" w:hAnsi="宋体"/>
          <w:sz w:val="18"/>
        </w:rPr>
        <w:t>{self._format_event_record_lines(event_info) if event_info else '无'}</w:t>
      </w:r>
    </w:p>
    <w:p w14:paraId="2D53A113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54022719">
      <w:pPr>
        <w:spacing w:before="0" w:after="0" w:line="252" w:lineRule="auto"/>
      </w:pPr>
      <w:r>
        <w:rPr>
          <w:rFonts w:ascii="宋体" w:hAnsi="宋体"/>
          <w:sz w:val="18"/>
        </w:rPr>
        <w:t>## 回答要求</w:t>
      </w:r>
    </w:p>
    <w:p w14:paraId="335584D6">
      <w:pPr>
        <w:spacing w:before="0" w:after="0" w:line="252" w:lineRule="auto"/>
      </w:pPr>
      <w:r>
        <w:rPr>
          <w:rFonts w:ascii="宋体" w:hAnsi="宋体"/>
          <w:sz w:val="18"/>
        </w:rPr>
        <w:t>1. 只基于上方图谱事件记录回答，不要添加图谱外史实。 2. 根据用户问的字段重点回答；如果用户没有限定字段，按"时间、地点、参战方/人物、结果、影响"组织。</w:t>
      </w:r>
    </w:p>
    <w:p w14:paraId="434FC5F3">
      <w:pPr>
        <w:spacing w:before="0" w:after="0" w:line="252" w:lineRule="auto"/>
      </w:pPr>
      <w:r>
        <w:rPr>
          <w:rFonts w:ascii="宋体" w:hAnsi="宋体"/>
          <w:sz w:val="18"/>
        </w:rPr>
        <w:t>3. 如果某字段为空或"不详"，明确说明图谱未提供该字段。 4. 如果匹配到多个事件，先说明匹配到多个，再分别回答。 """</w:t>
      </w:r>
    </w:p>
    <w:p w14:paraId="3CA5BB86">
      <w:pPr>
        <w:spacing w:before="0" w:after="0" w:line="252" w:lineRule="auto"/>
      </w:pPr>
      <w:r>
        <w:rPr>
          <w:rFonts w:ascii="宋体" w:hAnsi="宋体"/>
          <w:sz w:val="18"/>
        </w:rPr>
        <w:t xml:space="preserve">    def _build_participant_event_prompt(self, question: str, event_info: List[Dict]) -&gt; str:</w:t>
      </w:r>
    </w:p>
    <w:p w14:paraId="055B98D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"""为人物/组织参与事件问题构建结构化提示词。"""</w:t>
      </w:r>
    </w:p>
    <w:p w14:paraId="5D644CB7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processed_question = question.strip()</w:t>
      </w:r>
    </w:p>
    <w:p w14:paraId="265076B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if processed_question and not processed_question.endswith(('?', '？')):</w:t>
      </w:r>
    </w:p>
    <w:p w14:paraId="633A4DA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processed_question += '？'</w:t>
      </w:r>
    </w:p>
    <w:p w14:paraId="683D04E8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40AD4C8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return f"""</w:t>
      </w:r>
    </w:p>
    <w:p w14:paraId="53F1304B">
      <w:pPr>
        <w:spacing w:before="0" w:after="0" w:line="252" w:lineRule="auto"/>
      </w:pPr>
      <w:r>
        <w:rPr>
          <w:rFonts w:ascii="宋体" w:hAnsi="宋体"/>
          <w:sz w:val="18"/>
        </w:rPr>
        <w:t>## 用户原始问题</w:t>
      </w:r>
    </w:p>
    <w:p w14:paraId="444F17E3">
      <w:pPr>
        <w:spacing w:before="0" w:after="0" w:line="252" w:lineRule="auto"/>
      </w:pPr>
      <w:r>
        <w:rPr>
          <w:rFonts w:ascii="宋体" w:hAnsi="宋体"/>
          <w:sz w:val="18"/>
        </w:rPr>
        <w:t>{processed_question}</w:t>
      </w:r>
    </w:p>
    <w:p w14:paraId="2098A5E3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0E1AB592">
      <w:pPr>
        <w:spacing w:before="0" w:after="0" w:line="252" w:lineRule="auto"/>
      </w:pPr>
      <w:r>
        <w:rPr>
          <w:rFonts w:ascii="宋体" w:hAnsi="宋体"/>
          <w:sz w:val="18"/>
        </w:rPr>
        <w:t>## 问题类型</w:t>
      </w:r>
    </w:p>
    <w:p w14:paraId="5EB4CF1B">
      <w:pPr>
        <w:spacing w:before="0" w:after="0" w:line="252" w:lineRule="auto"/>
      </w:pPr>
      <w:r>
        <w:rPr>
          <w:rFonts w:ascii="宋体" w:hAnsi="宋体"/>
          <w:sz w:val="18"/>
        </w:rPr>
        <w:t>人物或组织参与战争枚举</w:t>
      </w:r>
    </w:p>
    <w:p w14:paraId="2BBF0D8A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27F4CA7D">
      <w:pPr>
        <w:spacing w:before="0" w:after="0" w:line="252" w:lineRule="auto"/>
      </w:pPr>
      <w:r>
        <w:rPr>
          <w:rFonts w:ascii="宋体" w:hAnsi="宋体"/>
          <w:sz w:val="18"/>
        </w:rPr>
        <w:t>## 图谱事件清单</w:t>
      </w:r>
    </w:p>
    <w:p w14:paraId="1D33C2F7">
      <w:pPr>
        <w:spacing w:before="0" w:after="0" w:line="252" w:lineRule="auto"/>
      </w:pPr>
      <w:r>
        <w:rPr>
          <w:rFonts w:ascii="宋体" w:hAnsi="宋体"/>
          <w:sz w:val="18"/>
        </w:rPr>
        <w:t>共 {len(event_info)} 条事件：</w:t>
      </w:r>
    </w:p>
    <w:p w14:paraId="4D2F62D7">
      <w:pPr>
        <w:spacing w:before="0" w:after="0" w:line="252" w:lineRule="auto"/>
      </w:pPr>
      <w:r>
        <w:rPr>
          <w:rFonts w:ascii="宋体" w:hAnsi="宋体"/>
          <w:sz w:val="18"/>
        </w:rPr>
        <w:t>{self._format_event_record_lines(event_info) if event_info else '无'}</w:t>
      </w:r>
    </w:p>
    <w:p w14:paraId="1B1FE11B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79B35083">
      <w:pPr>
        <w:spacing w:before="0" w:after="0" w:line="252" w:lineRule="auto"/>
      </w:pPr>
      <w:r>
        <w:rPr>
          <w:rFonts w:ascii="宋体" w:hAnsi="宋体"/>
          <w:sz w:val="18"/>
        </w:rPr>
        <w:t>## 回答要求</w:t>
      </w:r>
    </w:p>
    <w:p w14:paraId="79F0B4C5">
      <w:pPr>
        <w:spacing w:before="0" w:after="0" w:line="252" w:lineRule="auto"/>
      </w:pPr>
      <w:r>
        <w:rPr>
          <w:rFonts w:ascii="宋体" w:hAnsi="宋体"/>
          <w:sz w:val="18"/>
        </w:rPr>
        <w:t>1. 必须覆盖上方清单中的全部事件，不要只选代表性事件。 2. 每条事件说明事件名、参与关系、时间和结果；字段为空或"不详"时可以省略。 3. 不要添加清单之外的事件。</w:t>
      </w:r>
    </w:p>
    <w:p w14:paraId="4CAC131A">
      <w:pPr>
        <w:spacing w:before="0" w:after="0" w:line="252" w:lineRule="auto"/>
      </w:pPr>
      <w:r>
        <w:rPr>
          <w:rFonts w:ascii="宋体" w:hAnsi="宋体"/>
          <w:sz w:val="18"/>
        </w:rPr>
        <w:t>4. 最后说明这些记录来自当前图谱的直接关系。 """</w:t>
      </w:r>
    </w:p>
    <w:p w14:paraId="348A94B5">
      <w:pPr>
        <w:spacing w:before="0" w:after="0" w:line="252" w:lineRule="auto"/>
      </w:pPr>
      <w:r>
        <w:rPr>
          <w:rFonts w:ascii="宋体" w:hAnsi="宋体"/>
          <w:sz w:val="18"/>
        </w:rPr>
        <w:t xml:space="preserve">    def generate_response_with_llm(self, </w:t>
      </w:r>
    </w:p>
    <w:p w14:paraId="4CB6126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      question: str, entities: List[str], entity_info: List[Dict],</w:t>
      </w:r>
    </w:p>
    <w:p w14:paraId="6ED0B2F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      relationships: List[Dict], paths: List[Dict],</w:t>
      </w:r>
    </w:p>
    <w:p w14:paraId="1465398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      question_type: str = "general",</w:t>
      </w:r>
    </w:p>
    <w:p w14:paraId="6631616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      metadata: Optional[Dict[str, Any]] = None) -&gt; str: """</w:t>
      </w:r>
    </w:p>
    <w:p w14:paraId="7D0B398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      使用大模型生成回答 Args: question: 用户问题 entities: 实体列表</w:t>
      </w:r>
    </w:p>
    <w:p w14:paraId="04CFEF04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      entity_info: 实体信息列表 relationships: 关系列表 paths: 路径列表 Returns:</w:t>
      </w:r>
    </w:p>
    <w:p w14:paraId="16A560F7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      生成的回答 """ metadata = metadata or {}</w:t>
      </w:r>
    </w:p>
    <w:p w14:paraId="4B9832A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if question_type == "dynasty_event_list":</w:t>
      </w:r>
    </w:p>
    <w:p w14:paraId="4514479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user_prompt = self._build_dynasty_event_list_prompt( question=question,</w:t>
      </w:r>
    </w:p>
    <w:p w14:paraId="0D89512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dynasty_scope=metadata.get("dynasty_scope", {}), event_info=entity_info )</w:t>
      </w:r>
    </w:p>
    <w:p w14:paraId="6CDD05E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elif question_type == "event_detail":</w:t>
      </w:r>
    </w:p>
    <w:p w14:paraId="350EDA0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user_prompt = self._build_event_detail_prompt(question, entity_info)</w:t>
      </w:r>
    </w:p>
    <w:p w14:paraId="1A58299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elif question_type == "participant_event_list":</w:t>
      </w:r>
    </w:p>
    <w:p w14:paraId="6044984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user_prompt = self._build_participant_event_prompt(question, entity_info)</w:t>
      </w:r>
    </w:p>
    <w:p w14:paraId="69044B2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else:</w:t>
      </w:r>
    </w:p>
    <w:p w14:paraId="35E131B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user_prompt = self._build_inference_prompt( question=question, entities=entities,</w:t>
      </w:r>
    </w:p>
    <w:p w14:paraId="760FC38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entity_info=entity_info, relationships=relationships, paths=paths )</w:t>
      </w:r>
    </w:p>
    <w:p w14:paraId="1F7EF58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answer_cache_key = ( "answer", self.model_name, question_type, _stable_hash({</w:t>
      </w:r>
    </w:p>
    <w:p w14:paraId="08C69F3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"question": question, "entities": entities, "entity_info": entity_info,</w:t>
      </w:r>
    </w:p>
    <w:p w14:paraId="16502DF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"relationships": relationships, "paths": paths, "metadata": metadata,</w:t>
      </w:r>
    </w:p>
    <w:p w14:paraId="12A8B79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"prompt": user_prompt, }) )</w:t>
      </w:r>
    </w:p>
    <w:p w14:paraId="649EE2E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cached_answer = _lru_get(self._answer_cache, answer_cache_key)</w:t>
      </w:r>
    </w:p>
    <w:p w14:paraId="7DD6368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if cached_answer is not None:</w:t>
      </w:r>
    </w:p>
    <w:p w14:paraId="1C396DB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print(f"命中问答生成缓存: {question_type} / {question}")</w:t>
      </w:r>
    </w:p>
    <w:p w14:paraId="03F68BB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return cached_answer</w:t>
      </w:r>
    </w:p>
    <w:p w14:paraId="2BDCE89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</w:t>
      </w:r>
    </w:p>
    <w:p w14:paraId="7A917C8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try:</w:t>
      </w:r>
    </w:p>
    <w:p w14:paraId="5227120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# 记录模型调用开始时间</w:t>
      </w:r>
    </w:p>
    <w:p w14:paraId="1BCA1A81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start_time = time.time()</w:t>
      </w:r>
    </w:p>
    <w:p w14:paraId="494486F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print(f"调用 {self.model_name} 模型生成回答...")</w:t>
      </w:r>
    </w:p>
    <w:p w14:paraId="5EA9773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</w:t>
      </w:r>
    </w:p>
    <w:p w14:paraId="018E37D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# 增强的system提示词，强调对用户问题的准确理解</w:t>
      </w:r>
    </w:p>
    <w:p w14:paraId="2525C9E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if question_type in {"dynasty_event_list", "participant_event_list"}:</w:t>
      </w:r>
    </w:p>
    <w:p w14:paraId="3C40C51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system_prompt = """你是一位中国历史战争知识图谱问答助手。当前任务是根据后端提供的结构化事件清单回答枚举类问题。</w:t>
      </w:r>
    </w:p>
    <w:p w14:paraId="2C022BD8">
      <w:pPr>
        <w:spacing w:before="0" w:after="0" w:line="252" w:lineRule="auto"/>
      </w:pPr>
      <w:r>
        <w:rPr>
          <w:rFonts w:ascii="宋体" w:hAnsi="宋体"/>
          <w:sz w:val="18"/>
        </w:rPr>
        <w:t>必须完整覆盖清单中的每一条事件；不得自行删减、合并、补充清单外事件；不得把枚举题回答成单个"最准确答案"。"""</w:t>
      </w:r>
    </w:p>
    <w:p w14:paraId="776FB501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elif question_type == "event_detail":</w:t>
      </w:r>
    </w:p>
    <w:p w14:paraId="42104F8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system_prompt = """你是一位中国历史战争知识图谱问答助手。当前任务是根据后端提供的结构化事件记录回答事件详情问题。</w:t>
      </w:r>
    </w:p>
    <w:p w14:paraId="4458DE1C">
      <w:pPr>
        <w:spacing w:before="0" w:after="0" w:line="252" w:lineRule="auto"/>
      </w:pPr>
      <w:r>
        <w:rPr>
          <w:rFonts w:ascii="宋体" w:hAnsi="宋体"/>
          <w:sz w:val="18"/>
        </w:rPr>
        <w:t>只能使用记录中的字段作答；字段缺失时说明图谱未提供；不得补充图谱外史实。"""</w:t>
      </w:r>
    </w:p>
    <w:p w14:paraId="4AEB3CF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else:</w:t>
      </w:r>
    </w:p>
    <w:p w14:paraId="252D240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system_prompt = """你是一位专业的中国历史战争研究与事件关系分析专家，精通中国历代战争事件、参战势力、战役过程及其历史背景。</w:t>
      </w:r>
    </w:p>
    <w:p w14:paraId="38DDDBFA">
      <w:pPr>
        <w:spacing w:before="0" w:after="0" w:line="252" w:lineRule="auto"/>
      </w:pPr>
      <w:r>
        <w:rPr>
          <w:rFonts w:ascii="宋体" w:hAnsi="宋体"/>
          <w:sz w:val="18"/>
        </w:rPr>
        <w:t>你的职责是： 1. 只回答用户提出的原始问题，不要重复或引用我给你的指令内容 2. 不要在回答中说"根据提供的信息"或"基于图谱数据"等引导语</w:t>
      </w:r>
    </w:p>
    <w:p w14:paraId="55BDAA4F">
      <w:pPr>
        <w:spacing w:before="0" w:after="0" w:line="252" w:lineRule="auto"/>
      </w:pPr>
      <w:r>
        <w:rPr>
          <w:rFonts w:ascii="宋体" w:hAnsi="宋体"/>
          <w:sz w:val="18"/>
        </w:rPr>
        <w:t>3. 所有回答必须基于知识图谱提供的事实，不要编造不存在的关系 4. 答案应直接、简洁，不要添加不必要的解释</w:t>
      </w:r>
    </w:p>
    <w:p w14:paraId="17402DA3">
      <w:pPr>
        <w:spacing w:before="0" w:after="0" w:line="252" w:lineRule="auto"/>
      </w:pPr>
      <w:r>
        <w:rPr>
          <w:rFonts w:ascii="宋体" w:hAnsi="宋体"/>
          <w:sz w:val="18"/>
        </w:rPr>
        <w:t>重要: 不要将指令或提示词本身视为用户问题的一部分。用户的原始问题已在提示词开头明确标出。 """</w:t>
      </w:r>
    </w:p>
    <w:p w14:paraId="1E98E9A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# 调用大模型生成回答</w:t>
      </w:r>
    </w:p>
    <w:p w14:paraId="5D540D6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response = ollama.chat( model=self.model_name, messages=[ { "role": "system",</w:t>
      </w:r>
    </w:p>
    <w:p w14:paraId="07F7B89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"content": system_prompt }, { "role": "user", "content": user_prompt } ],</w:t>
      </w:r>
    </w:p>
    <w:p w14:paraId="7AC39344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stream=False, keep_alive="10m", options={"temperature": 0.1}  # 添加温度参数 )</w:t>
      </w:r>
    </w:p>
    <w:p w14:paraId="57837A6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# 记录模型调用耗时</w:t>
      </w:r>
    </w:p>
    <w:p w14:paraId="6C70F50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process_time = time.time() - start_time</w:t>
      </w:r>
    </w:p>
    <w:p w14:paraId="4B812C4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answer = response['message']['content']</w:t>
      </w:r>
    </w:p>
    <w:p w14:paraId="0B52D421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_lru_set(self._answer_cache, answer_cache_key, answer)</w:t>
      </w:r>
    </w:p>
    <w:p w14:paraId="120EA22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print(f"模型响应成功，耗时: {process_time:.2f}秒")</w:t>
      </w:r>
    </w:p>
    <w:p w14:paraId="04AD5A5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return answer</w:t>
      </w:r>
    </w:p>
    <w:p w14:paraId="13C07DD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</w:t>
      </w:r>
    </w:p>
    <w:p w14:paraId="1693E64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except Exception as e:</w:t>
      </w:r>
    </w:p>
    <w:p w14:paraId="41EC6A8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print(f"模型调用失败: {str(e)}")</w:t>
      </w:r>
    </w:p>
    <w:p w14:paraId="179FACA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return f"抱歉，在处理您的问题时遇到了技术问题。错误信息: {str(e)}"</w:t>
      </w:r>
    </w:p>
    <w:p w14:paraId="655AFBA2">
      <w:pPr>
        <w:spacing w:before="0" w:after="0" w:line="252" w:lineRule="auto"/>
      </w:pPr>
      <w:r>
        <w:rPr>
          <w:rFonts w:ascii="宋体" w:hAnsi="宋体"/>
          <w:sz w:val="18"/>
        </w:rPr>
        <w:t xml:space="preserve">    </w:t>
      </w:r>
    </w:p>
    <w:p w14:paraId="23EE06BE">
      <w:pPr>
        <w:spacing w:before="0" w:after="0" w:line="252" w:lineRule="auto"/>
      </w:pPr>
      <w:r>
        <w:rPr>
          <w:rFonts w:ascii="宋体" w:hAnsi="宋体"/>
          <w:sz w:val="18"/>
        </w:rPr>
        <w:t xml:space="preserve">    def _filter_relevant_entities(self, entities: List[str], question: str, neo4j_db) -&gt; List[str]:</w:t>
      </w:r>
    </w:p>
    <w:p w14:paraId="6080DD1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""" 过滤与用户问题最相关的实体 策略： 1. 首先检查实体是否在知识图谱中存在 2. 优先选择名称较长的实体（通常更具体） 3. 限制实体数量，避免过多无关查询</w:t>
      </w:r>
    </w:p>
    <w:p w14:paraId="61435A7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4. 检查实体与问题关键词的匹配度 """</w:t>
      </w:r>
    </w:p>
    <w:p w14:paraId="379A573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if not entities:</w:t>
      </w:r>
    </w:p>
    <w:p w14:paraId="0192139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return []</w:t>
      </w:r>
    </w:p>
    <w:p w14:paraId="2AB314B4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</w:t>
      </w:r>
    </w:p>
    <w:p w14:paraId="3C86B9E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print(f"过滤前实体列表: {entities}")</w:t>
      </w:r>
    </w:p>
    <w:p w14:paraId="1E545D0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</w:t>
      </w:r>
    </w:p>
    <w:p w14:paraId="3F77863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# 去除问题中的常见停用词和标点</w:t>
      </w:r>
    </w:p>
    <w:p w14:paraId="5F8880B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import re</w:t>
      </w:r>
    </w:p>
    <w:p w14:paraId="0F1D325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# 提取问题中的关键词（长度&gt;=2的中文字符序列）</w:t>
      </w:r>
    </w:p>
    <w:p w14:paraId="211EAE77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question_keywords = set(re.findall(r'[\u4e00-\u9fa5]{2,}', question))</w:t>
      </w:r>
    </w:p>
    <w:p w14:paraId="4959D5A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</w:t>
      </w:r>
    </w:p>
    <w:p w14:paraId="63A1CA2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scored_entities = []</w:t>
      </w:r>
    </w:p>
    <w:p w14:paraId="1BBBB5E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existing_entities = set()</w:t>
      </w:r>
    </w:p>
    <w:p w14:paraId="476884C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try:</w:t>
      </w:r>
    </w:p>
    <w:p w14:paraId="53CC6A1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query = """</w:t>
      </w:r>
    </w:p>
    <w:p w14:paraId="2589B9E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MATCH (n)</w:t>
      </w:r>
    </w:p>
    <w:p w14:paraId="66173B57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WHERE any(entity IN $entities WHERE n.name = entity OR n.name CONTAINS entity)</w:t>
      </w:r>
    </w:p>
    <w:p w14:paraId="5A1CA997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RETURN DISTINCT n.name as name</w:t>
      </w:r>
    </w:p>
    <w:p w14:paraId="3699677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LIMIT 50</w:t>
      </w:r>
    </w:p>
    <w:p w14:paraId="425A4D4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"""</w:t>
      </w:r>
    </w:p>
    <w:p w14:paraId="5286C38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rows = neo4j_db.graph.run(query, entities=entities).data()</w:t>
      </w:r>
    </w:p>
    <w:p w14:paraId="4339441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existing_names = [row.get('name', '') for row in rows]</w:t>
      </w:r>
    </w:p>
    <w:p w14:paraId="61593904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for entity in entities:</w:t>
      </w:r>
    </w:p>
    <w:p w14:paraId="099E3C0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if any(name == entity or entity in name for name in existing_names):</w:t>
      </w:r>
    </w:p>
    <w:p w14:paraId="136E1D9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existing_entities.add(entity)</w:t>
      </w:r>
    </w:p>
    <w:p w14:paraId="1E9BF36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except Exception as e:</w:t>
      </w:r>
    </w:p>
    <w:p w14:paraId="06B5040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print(f"批量查询实体时出错: {e}")</w:t>
      </w:r>
    </w:p>
    <w:p w14:paraId="2E2A9868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33761A5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for entity in entities:</w:t>
      </w:r>
    </w:p>
    <w:p w14:paraId="572A627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score = 0</w:t>
      </w:r>
    </w:p>
    <w:p w14:paraId="3E5D61A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</w:t>
      </w:r>
    </w:p>
    <w:p w14:paraId="04B47CD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if entity in existing_entities:</w:t>
      </w:r>
    </w:p>
    <w:p w14:paraId="36D33CC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score += 10</w:t>
      </w:r>
    </w:p>
    <w:p w14:paraId="3502EC5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score += len(entity) * 0.5</w:t>
      </w:r>
    </w:p>
    <w:p w14:paraId="1255B011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412F802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for keyword in question_keywords:</w:t>
      </w:r>
    </w:p>
    <w:p w14:paraId="34D7E94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if entity in keyword or keyword in entity:</w:t>
      </w:r>
    </w:p>
    <w:p w14:paraId="00CAAC71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score += 5</w:t>
      </w:r>
    </w:p>
    <w:p w14:paraId="70D18DB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break</w:t>
      </w:r>
    </w:p>
    <w:p w14:paraId="058133C2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31A608E1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if entity in question:</w:t>
      </w:r>
    </w:p>
    <w:p w14:paraId="7F280C6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score += 10 scored_entities.append((entity, score))</w:t>
      </w:r>
    </w:p>
    <w:p w14:paraId="62558AE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# 按分数降序排序</w:t>
      </w:r>
    </w:p>
    <w:p w14:paraId="6850D21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scored_entities.sort(key=lambda x: x[1], reverse=True)</w:t>
      </w:r>
    </w:p>
    <w:p w14:paraId="5C27065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print(f"实体评分结果: {scored_entities}")</w:t>
      </w:r>
    </w:p>
    <w:p w14:paraId="088DE6B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</w:t>
      </w:r>
    </w:p>
    <w:p w14:paraId="77EBB48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# 只保留分数最高的前4个实体（避免过多无关实体）</w:t>
      </w:r>
    </w:p>
    <w:p w14:paraId="4C855A7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max_entities = 4</w:t>
      </w:r>
    </w:p>
    <w:p w14:paraId="0C7D974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filtered_entities = [e[0] for e in scored_entities[:max_entities] if e[1] &gt; 0]</w:t>
      </w:r>
    </w:p>
    <w:p w14:paraId="3A9009D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</w:t>
      </w:r>
    </w:p>
    <w:p w14:paraId="0ED8D71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# 确保至少有1个实体被返回（如果有的话）</w:t>
      </w:r>
    </w:p>
    <w:p w14:paraId="4B2876B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if not filtered_entities and scored_entities:</w:t>
      </w:r>
    </w:p>
    <w:p w14:paraId="2B919E1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filtered_entities = [scored_entities[0][0]]</w:t>
      </w:r>
    </w:p>
    <w:p w14:paraId="0C107C7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</w:t>
      </w:r>
    </w:p>
    <w:p w14:paraId="6F5B32F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print(f"过滤后实体列表: {filtered_entities}")</w:t>
      </w:r>
    </w:p>
    <w:p w14:paraId="07C79A0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return filtered_entities</w:t>
      </w:r>
    </w:p>
    <w:p w14:paraId="19F200D0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64E37512">
      <w:pPr>
        <w:spacing w:before="0" w:after="0" w:line="252" w:lineRule="auto"/>
      </w:pPr>
      <w:r>
        <w:rPr>
          <w:rFonts w:ascii="宋体" w:hAnsi="宋体"/>
          <w:sz w:val="18"/>
        </w:rPr>
        <w:t xml:space="preserve">    def _extract_query_entities(self, question: str, extracted_entities: List[str]) -&gt; List[str]:</w:t>
      </w:r>
    </w:p>
    <w:p w14:paraId="1D11261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"""只返回用户原句中明确出现的实体，用于前端展示。"""</w:t>
      </w:r>
    </w:p>
    <w:p w14:paraId="24D7F53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query_entities = []</w:t>
      </w:r>
    </w:p>
    <w:p w14:paraId="4409E892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1EAB3C0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for dynasty in sorted(DYNASTY_SCOPE_MAP.keys(), key=len, reverse=True):</w:t>
      </w:r>
    </w:p>
    <w:p w14:paraId="2471561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if dynasty in question and dynasty not in query_entities:</w:t>
      </w:r>
    </w:p>
    <w:p w14:paraId="01EEB464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query_entities.append(dynasty)</w:t>
      </w:r>
    </w:p>
    <w:p w14:paraId="29A817C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break</w:t>
      </w:r>
    </w:p>
    <w:p w14:paraId="2024F2B3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59BDD8C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for entity in extracted_entities:</w:t>
      </w:r>
    </w:p>
    <w:p w14:paraId="48F99AA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if entity in question and entity not in query_entities:</w:t>
      </w:r>
    </w:p>
    <w:p w14:paraId="6D66417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query_entities.append(entity)</w:t>
      </w:r>
    </w:p>
    <w:p w14:paraId="08522BF7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4822756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if not query_entities:</w:t>
      </w:r>
    </w:p>
    <w:p w14:paraId="592BFCE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for entity in extracted_entities:</w:t>
      </w:r>
    </w:p>
    <w:p w14:paraId="11CD547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if entity not in query_entities:</w:t>
      </w:r>
    </w:p>
    <w:p w14:paraId="4B4A7A74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query_entities.append(entity)</w:t>
      </w:r>
    </w:p>
    <w:p w14:paraId="4071D13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if len(query_entities) &gt;= 3:</w:t>
      </w:r>
    </w:p>
    <w:p w14:paraId="28A47E97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break</w:t>
      </w:r>
    </w:p>
    <w:p w14:paraId="415FC7F7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274410C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return query_entities</w:t>
      </w:r>
    </w:p>
    <w:p w14:paraId="7CC0D4F2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47BB201C">
      <w:pPr>
        <w:spacing w:before="0" w:after="0" w:line="252" w:lineRule="auto"/>
      </w:pPr>
      <w:r>
        <w:rPr>
          <w:rFonts w:ascii="宋体" w:hAnsi="宋体"/>
          <w:sz w:val="18"/>
        </w:rPr>
        <w:t xml:space="preserve">    def _detect_dynasty_event_scope(self, question: str) -&gt; Optional[Dict[str, Any]]:</w:t>
      </w:r>
    </w:p>
    <w:p w14:paraId="4B47F52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"""识别"某朝有哪些战争/战役"这类朝代范围查询。"""</w:t>
      </w:r>
    </w:p>
    <w:p w14:paraId="705FB32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if not any(word in question for word in ["战争", "战役", "战事", "之战", "起义", "叛乱"]):</w:t>
      </w:r>
    </w:p>
    <w:p w14:paraId="6ABD2F5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return None</w:t>
      </w:r>
    </w:p>
    <w:p w14:paraId="734DE81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if not any(word in question for word in ["哪些", "那些", "有哪些", "有那些", "有什么", "列出", "包括", "多少", "几场"]):</w:t>
      </w:r>
    </w:p>
    <w:p w14:paraId="736D91A7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return None</w:t>
      </w:r>
    </w:p>
    <w:p w14:paraId="61946F62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6EB41CC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for dynasty in sorted(DYNASTY_SCOPE_MAP.keys(), key=len, reverse=True):</w:t>
      </w:r>
    </w:p>
    <w:p w14:paraId="34921CF4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if dynasty in question:</w:t>
      </w:r>
    </w:p>
    <w:p w14:paraId="0F74513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return {</w:t>
      </w:r>
    </w:p>
    <w:p w14:paraId="65E0856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"display": dynasty, "dynasties": DYNASTY_SCOPE_MAP[dynasty], }</w:t>
      </w:r>
    </w:p>
    <w:p w14:paraId="4FFE0F4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return None</w:t>
      </w:r>
    </w:p>
    <w:p w14:paraId="70743798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6C0FCA86">
      <w:pPr>
        <w:spacing w:before="0" w:after="0" w:line="252" w:lineRule="auto"/>
      </w:pPr>
      <w:r>
        <w:rPr>
          <w:rFonts w:ascii="宋体" w:hAnsi="宋体"/>
          <w:sz w:val="18"/>
        </w:rPr>
        <w:t xml:space="preserve">    def _looks_like_event_detail_query(self, question: str, entities: List[str]) -&gt; bool:</w:t>
      </w:r>
    </w:p>
    <w:p w14:paraId="2551423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"""识别某个战争事件的时间、地点、结果、影响等详情问题。"""</w:t>
      </w:r>
    </w:p>
    <w:p w14:paraId="6B9AB56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if not any(entity in question and any(suffix in entity for suffix in ["之战", "战役", "起义", "叛乱"]) for entity in entities):</w:t>
      </w:r>
    </w:p>
    <w:p w14:paraId="2F7B47F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return False</w:t>
      </w:r>
    </w:p>
    <w:p w14:paraId="20AE59B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return any(word in question for word in [</w:t>
      </w:r>
    </w:p>
    <w:p w14:paraId="325DBF1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"时间", "何时", "什么时候", "地点", "哪里", "结果", "影响", "原因", "经过",</w:t>
      </w:r>
    </w:p>
    <w:p w14:paraId="5A750E8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"详情", "介绍", "发生", "发起方", "防御方", "参与", "参战"</w:t>
      </w:r>
    </w:p>
    <w:p w14:paraId="798E0DE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])</w:t>
      </w:r>
    </w:p>
    <w:p w14:paraId="2114FCF7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6F5C47C3">
      <w:pPr>
        <w:spacing w:before="0" w:after="0" w:line="252" w:lineRule="auto"/>
      </w:pPr>
      <w:r>
        <w:rPr>
          <w:rFonts w:ascii="宋体" w:hAnsi="宋体"/>
          <w:sz w:val="18"/>
        </w:rPr>
        <w:t xml:space="preserve">    def _looks_like_participant_event_query(self, question: str) -&gt; bool:</w:t>
      </w:r>
    </w:p>
    <w:p w14:paraId="0FC541C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"""识别人/组织参与了哪些战争。"""</w:t>
      </w:r>
    </w:p>
    <w:p w14:paraId="05A40C4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return any(word in question for word in ["参加", "参与", "参战", "发动", "发起", "指挥", "统帅", "有哪些战争", "有那些战争"]) and any(</w:t>
      </w:r>
    </w:p>
    <w:p w14:paraId="7401A2C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word in question for word in ["战争", "战役", "之战", "事件"]</w:t>
      </w:r>
    </w:p>
    <w:p w14:paraId="1090A18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)</w:t>
      </w:r>
    </w:p>
    <w:p w14:paraId="01B4D0FB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2B5B7095">
      <w:pPr>
        <w:spacing w:before="0" w:after="0" w:line="252" w:lineRule="auto"/>
      </w:pPr>
      <w:r>
        <w:rPr>
          <w:rFonts w:ascii="宋体" w:hAnsi="宋体"/>
          <w:sz w:val="18"/>
        </w:rPr>
        <w:t xml:space="preserve">    def _get_dynasty_event_infos(self, neo4j_db, dynasty_values: List[str], limit: int = 40) -&gt; List[Dict]:</w:t>
      </w:r>
    </w:p>
    <w:p w14:paraId="040AFD3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"""按朝代属性直接取事件节点，作为模型回答上下文。"""</w:t>
      </w:r>
    </w:p>
    <w:p w14:paraId="2024BBE4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cache_key = ("dynasty_events", tuple(dynasty_values), limit)</w:t>
      </w:r>
    </w:p>
    <w:p w14:paraId="00B9BB2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cached = _lru_get(self._retrieval_cache, cache_key)</w:t>
      </w:r>
    </w:p>
    <w:p w14:paraId="6830058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if cached is not None:</w:t>
      </w:r>
    </w:p>
    <w:p w14:paraId="1EAFE5B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print(f"命中朝代事件检索缓存: {dynasty_values}")</w:t>
      </w:r>
    </w:p>
    <w:p w14:paraId="1E00232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return cached</w:t>
      </w:r>
    </w:p>
    <w:p w14:paraId="7A4ECE68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6B12504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query = """ MATCH (n:Event) WHERE n.dynasty IN $dynasties RETURN n</w:t>
      </w:r>
    </w:p>
    <w:p w14:paraId="76C8E90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ORDER BY coalesce(n.start_date, ''), n.name LIMIT $limit """</w:t>
      </w:r>
    </w:p>
    <w:p w14:paraId="63277C0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try:</w:t>
      </w:r>
    </w:p>
    <w:p w14:paraId="10987D0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rows = neo4j_db.graph.run(query, dynasties=dynasty_values, limit=limit).data()</w:t>
      </w:r>
    </w:p>
    <w:p w14:paraId="66DDF844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except Exception as e:</w:t>
      </w:r>
    </w:p>
    <w:p w14:paraId="05EBB94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print(f"按朝代查询事件失败: {e}")</w:t>
      </w:r>
    </w:p>
    <w:p w14:paraId="50D0AE6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return []</w:t>
      </w:r>
    </w:p>
    <w:p w14:paraId="7D21BAE6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629ECA4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event_infos = []</w:t>
      </w:r>
    </w:p>
    <w:p w14:paraId="5026762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seen_ids = set()</w:t>
      </w:r>
    </w:p>
    <w:p w14:paraId="00D052C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for row in rows:</w:t>
      </w:r>
    </w:p>
    <w:p w14:paraId="299937E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node = row.get("n")</w:t>
      </w:r>
    </w:p>
    <w:p w14:paraId="518C602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if not node or node.identity in seen_ids:</w:t>
      </w:r>
    </w:p>
    <w:p w14:paraId="688BDCE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continue seen_ids.add(node.identity) event_infos.append({ "id": node.identity,</w:t>
      </w:r>
    </w:p>
    <w:p w14:paraId="4CFE442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"name": node.get("name", ""),</w:t>
      </w:r>
    </w:p>
    <w:p w14:paraId="69792EB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"type": list(node.labels)[0] if node.labels else "Event",</w:t>
      </w:r>
    </w:p>
    <w:p w14:paraId="12E7EE7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"properties": {k: v for k, v in node.items()}</w:t>
      </w:r>
    </w:p>
    <w:p w14:paraId="5A9AC12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})</w:t>
      </w:r>
    </w:p>
    <w:p w14:paraId="379A057F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36D92297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_lru_set(self._retrieval_cache, cache_key, event_infos)</w:t>
      </w:r>
    </w:p>
    <w:p w14:paraId="3330119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return event_infos</w:t>
      </w:r>
    </w:p>
    <w:p w14:paraId="4695F62F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0D2C0EAA">
      <w:pPr>
        <w:spacing w:before="0" w:after="0" w:line="252" w:lineRule="auto"/>
      </w:pPr>
      <w:r>
        <w:rPr>
          <w:rFonts w:ascii="宋体" w:hAnsi="宋体"/>
          <w:sz w:val="18"/>
        </w:rPr>
        <w:t xml:space="preserve">    def _get_event_detail_infos(self, neo4j_db, event_names: List[str], limit: int = 8) -&gt; List[Dict]:</w:t>
      </w:r>
    </w:p>
    <w:p w14:paraId="43D9F4A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"""按事件名取事件详情。"""</w:t>
      </w:r>
    </w:p>
    <w:p w14:paraId="1B48D5F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if not event_names:</w:t>
      </w:r>
    </w:p>
    <w:p w14:paraId="3AA0F24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return []</w:t>
      </w:r>
    </w:p>
    <w:p w14:paraId="6761D492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7988E5B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cache_key = ("event_detail", tuple(event_names), limit)</w:t>
      </w:r>
    </w:p>
    <w:p w14:paraId="4D3FD1A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cached = _lru_get(self._retrieval_cache, cache_key)</w:t>
      </w:r>
    </w:p>
    <w:p w14:paraId="057438F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if cached is not None:</w:t>
      </w:r>
    </w:p>
    <w:p w14:paraId="1B7DC3A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print(f"命中事件详情检索缓存: {event_names}")</w:t>
      </w:r>
    </w:p>
    <w:p w14:paraId="33CA270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return cached</w:t>
      </w:r>
    </w:p>
    <w:p w14:paraId="191B4DB0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7CB3FB0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query = """</w:t>
      </w:r>
    </w:p>
    <w:p w14:paraId="46791C0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MATCH (n:Event)</w:t>
      </w:r>
    </w:p>
    <w:p w14:paraId="392A823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WHERE any(name IN $names WHERE n.name = name OR n.name CONTAINS name OR name CONTAINS n.name)</w:t>
      </w:r>
    </w:p>
    <w:p w14:paraId="126456F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RETURN n</w:t>
      </w:r>
    </w:p>
    <w:p w14:paraId="23D5BCC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LIMIT $limit</w:t>
      </w:r>
    </w:p>
    <w:p w14:paraId="146BC1F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"""</w:t>
      </w:r>
    </w:p>
    <w:p w14:paraId="088FD16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try:</w:t>
      </w:r>
    </w:p>
    <w:p w14:paraId="0CF50244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rows = neo4j_db.graph.run(query, names=event_names, limit=limit).data()</w:t>
      </w:r>
    </w:p>
    <w:p w14:paraId="068780E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except Exception as e:</w:t>
      </w:r>
    </w:p>
    <w:p w14:paraId="47B15E9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print(f"查询事件详情失败: {e}")</w:t>
      </w:r>
    </w:p>
    <w:p w14:paraId="028E45D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return []</w:t>
      </w:r>
    </w:p>
    <w:p w14:paraId="3B7F8067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5E401B3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event_infos = []</w:t>
      </w:r>
    </w:p>
    <w:p w14:paraId="1B7AC72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seen_ids = set()</w:t>
      </w:r>
    </w:p>
    <w:p w14:paraId="70596A8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for row in rows:</w:t>
      </w:r>
    </w:p>
    <w:p w14:paraId="43BF247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node = row.get("n")</w:t>
      </w:r>
    </w:p>
    <w:p w14:paraId="5A7F606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if not node or node.identity in seen_ids:</w:t>
      </w:r>
    </w:p>
    <w:p w14:paraId="157813F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continue seen_ids.add(node.identity) event_infos.append({ "id": node.identity,</w:t>
      </w:r>
    </w:p>
    <w:p w14:paraId="4E80DEF7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"name": node.get("name", ""),</w:t>
      </w:r>
    </w:p>
    <w:p w14:paraId="64F7FDF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"type": list(node.labels)[0] if node.labels else "Event",</w:t>
      </w:r>
    </w:p>
    <w:p w14:paraId="1134A1E7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"properties": {k: v for k, v in node.items()}</w:t>
      </w:r>
    </w:p>
    <w:p w14:paraId="10AEAFA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})</w:t>
      </w:r>
    </w:p>
    <w:p w14:paraId="78CD1FF1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53B3246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_lru_set(self._retrieval_cache, cache_key, event_infos)</w:t>
      </w:r>
    </w:p>
    <w:p w14:paraId="2560F85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return event_infos</w:t>
      </w:r>
    </w:p>
    <w:p w14:paraId="1C8E1CFA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0D529CDD">
      <w:pPr>
        <w:spacing w:before="0" w:after="0" w:line="252" w:lineRule="auto"/>
      </w:pPr>
      <w:r>
        <w:rPr>
          <w:rFonts w:ascii="宋体" w:hAnsi="宋体"/>
          <w:sz w:val="18"/>
        </w:rPr>
        <w:t xml:space="preserve">    def _get_participant_event_infos(self, neo4j_db, participant_names: List[str], limit: int = 40) -&gt; List[Dict]:</w:t>
      </w:r>
    </w:p>
    <w:p w14:paraId="3BE4702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"""按人物或组织名称取其直接参与的事件。"""</w:t>
      </w:r>
    </w:p>
    <w:p w14:paraId="00C389C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if not participant_names:</w:t>
      </w:r>
    </w:p>
    <w:p w14:paraId="33617261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return []</w:t>
      </w:r>
    </w:p>
    <w:p w14:paraId="3232A880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4D635D6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cache_key = ("participant_events", tuple(participant_names), limit)</w:t>
      </w:r>
    </w:p>
    <w:p w14:paraId="10EF6B4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cached = _lru_get(self._retrieval_cache, cache_key)</w:t>
      </w:r>
    </w:p>
    <w:p w14:paraId="0309EBD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if cached is not None:</w:t>
      </w:r>
    </w:p>
    <w:p w14:paraId="4EA4A6D7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print(f"命中参与事件检索缓存: {participant_names}")</w:t>
      </w:r>
    </w:p>
    <w:p w14:paraId="52B2FB1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return cached</w:t>
      </w:r>
    </w:p>
    <w:p w14:paraId="1E778528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5A7D7047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query = """</w:t>
      </w:r>
    </w:p>
    <w:p w14:paraId="1E8EAAD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MATCH (p)-[r]-(e:Event)</w:t>
      </w:r>
    </w:p>
    <w:p w14:paraId="77B17581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WHERE any(name IN $names WHERE p.name = name OR p.name CONTAINS name OR name CONTAINS p.name)</w:t>
      </w:r>
    </w:p>
    <w:p w14:paraId="2176607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RETURN DISTINCT e, p.name as participant, type(r) as relation</w:t>
      </w:r>
    </w:p>
    <w:p w14:paraId="3935E50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ORDER BY coalesce(e.start_date, ''), e.name</w:t>
      </w:r>
    </w:p>
    <w:p w14:paraId="0A69DA5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LIMIT $limit</w:t>
      </w:r>
    </w:p>
    <w:p w14:paraId="6FF1172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"""</w:t>
      </w:r>
    </w:p>
    <w:p w14:paraId="43467644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try:</w:t>
      </w:r>
    </w:p>
    <w:p w14:paraId="5EBEA44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rows = neo4j_db.graph.run(query, names=participant_names, limit=limit).data()</w:t>
      </w:r>
    </w:p>
    <w:p w14:paraId="363C75A7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except Exception as e:</w:t>
      </w:r>
    </w:p>
    <w:p w14:paraId="27979681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print(f"查询参与事件失败: {e}")</w:t>
      </w:r>
    </w:p>
    <w:p w14:paraId="2CA00391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return []</w:t>
      </w:r>
    </w:p>
    <w:p w14:paraId="134B1786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464B661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event_infos = []</w:t>
      </w:r>
    </w:p>
    <w:p w14:paraId="556EB5A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seen_ids = set()</w:t>
      </w:r>
    </w:p>
    <w:p w14:paraId="4DBEC92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for row in rows:</w:t>
      </w:r>
    </w:p>
    <w:p w14:paraId="7F689DA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node = row.get("e")</w:t>
      </w:r>
    </w:p>
    <w:p w14:paraId="5B61C26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if not node or node.identity in seen_ids:</w:t>
      </w:r>
    </w:p>
    <w:p w14:paraId="62292E81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continue</w:t>
      </w:r>
    </w:p>
    <w:p w14:paraId="23AABA9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seen_ids.add(node.identity)</w:t>
      </w:r>
    </w:p>
    <w:p w14:paraId="28814AA4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props = {k: v for k, v in node.items()}</w:t>
      </w:r>
    </w:p>
    <w:p w14:paraId="45D60A1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props["matched_participant"] = row.get("participant", "")</w:t>
      </w:r>
    </w:p>
    <w:p w14:paraId="09CC703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props["participant_relation"] = row.get("relation", "")</w:t>
      </w:r>
    </w:p>
    <w:p w14:paraId="31894064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event_infos.append({</w:t>
      </w:r>
    </w:p>
    <w:p w14:paraId="0133287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"id": node.identity,</w:t>
      </w:r>
    </w:p>
    <w:p w14:paraId="4B3900B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"name": node.get("name", ""),</w:t>
      </w:r>
    </w:p>
    <w:p w14:paraId="6346A01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"type": list(node.labels)[0] if node.labels else "Event",</w:t>
      </w:r>
    </w:p>
    <w:p w14:paraId="0C7F4A8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"properties": props</w:t>
      </w:r>
    </w:p>
    <w:p w14:paraId="4854E971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})</w:t>
      </w:r>
    </w:p>
    <w:p w14:paraId="6923A257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583199A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_lru_set(self._retrieval_cache, cache_key, event_infos)</w:t>
      </w:r>
    </w:p>
    <w:p w14:paraId="75DCC7A4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return event_infos</w:t>
      </w:r>
    </w:p>
    <w:p w14:paraId="2F8D364A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270583C1">
      <w:pPr>
        <w:spacing w:before="0" w:after="0" w:line="252" w:lineRule="auto"/>
      </w:pPr>
      <w:r>
        <w:rPr>
          <w:rFonts w:ascii="宋体" w:hAnsi="宋体"/>
          <w:sz w:val="18"/>
        </w:rPr>
        <w:t xml:space="preserve">    def process_question(self, question: str, entity_extractor, neo4j_db) -&gt; Dict:</w:t>
      </w:r>
    </w:p>
    <w:p w14:paraId="5C108B8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""" 处理用户问题，返回推理结果 Args: question: 用户问题 entity_extractor: 实体提取器实例 neo4j_db: Neo4j数据库实例</w:t>
      </w:r>
    </w:p>
    <w:p w14:paraId="61DCBF6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Returns: 包含回答和可视化数据的字典 """ start_time = time.time()</w:t>
      </w:r>
    </w:p>
    <w:p w14:paraId="6C2FD99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try:</w:t>
      </w:r>
    </w:p>
    <w:p w14:paraId="7B36D03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# 预处理用户问题</w:t>
      </w:r>
    </w:p>
    <w:p w14:paraId="59F0562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if not question or not question.strip():</w:t>
      </w:r>
    </w:p>
    <w:p w14:paraId="07A5353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return {</w:t>
      </w:r>
    </w:p>
    <w:p w14:paraId="4417080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'answer': "请提供有效的问题。", 'entities': [],</w:t>
      </w:r>
    </w:p>
    <w:p w14:paraId="6A1E4814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'kg_data': {'nodes': [], 'lines': []},</w:t>
      </w:r>
    </w:p>
    <w:p w14:paraId="28BF4ED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'process_time': time.time() - start_time }</w:t>
      </w:r>
    </w:p>
    <w:p w14:paraId="057AEAF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# 规范化问题格式</w:t>
      </w:r>
    </w:p>
    <w:p w14:paraId="38F15C7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processed_question = question.strip()</w:t>
      </w:r>
    </w:p>
    <w:p w14:paraId="69320F3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# 检查问题是否过短或可能无效</w:t>
      </w:r>
    </w:p>
    <w:p w14:paraId="3CAE1CA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if len(processed_question) &lt; 3:</w:t>
      </w:r>
    </w:p>
    <w:p w14:paraId="708E46F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print(f"警告: 问题过短或可能无效: '{processed_question}'")</w:t>
      </w:r>
    </w:p>
    <w:p w14:paraId="6C45EF4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</w:t>
      </w:r>
    </w:p>
    <w:p w14:paraId="449AAE71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print(f"开始处理用户问题: '{processed_question}'")</w:t>
      </w:r>
    </w:p>
    <w:p w14:paraId="492599B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</w:t>
      </w:r>
    </w:p>
    <w:p w14:paraId="00FDF59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# 1. 从问题中提取实体</w:t>
      </w:r>
    </w:p>
    <w:p w14:paraId="07E6DF0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dynasty_scope = self._detect_dynasty_event_scope(processed_question)</w:t>
      </w:r>
    </w:p>
    <w:p w14:paraId="0683D86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if dynasty_scope:</w:t>
      </w:r>
    </w:p>
    <w:p w14:paraId="652C906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extracted_entities = [] query_entities = [dynasty_scope["display"]]</w:t>
      </w:r>
    </w:p>
    <w:p w14:paraId="326ADA6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event_detail_query = False participant_event_query = False</w:t>
      </w:r>
    </w:p>
    <w:p w14:paraId="1EB7D064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else:</w:t>
      </w:r>
    </w:p>
    <w:p w14:paraId="6DF1371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extracted_entities = entity_extractor.extract_entities(processed_question)</w:t>
      </w:r>
    </w:p>
    <w:p w14:paraId="638DE63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query_entities = self._extract_query_entities(processed_question, extracted_entities)</w:t>
      </w:r>
    </w:p>
    <w:p w14:paraId="2133832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event_detail_query = self._looks_like_event_detail_query(processed_question, extracted_entities)</w:t>
      </w:r>
    </w:p>
    <w:p w14:paraId="6531572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participant_event_query = self._looks_like_participant_event_query(processed_question)</w:t>
      </w:r>
    </w:p>
    <w:p w14:paraId="4F27442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</w:t>
      </w:r>
    </w:p>
    <w:p w14:paraId="443CD0C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# 1.5 过滤实体，只保留最相关的。朝代范围题已由规则明确实体，避免再走一次模型抽取。</w:t>
      </w:r>
    </w:p>
    <w:p w14:paraId="3983E1A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if dynasty_scope:</w:t>
      </w:r>
    </w:p>
    <w:p w14:paraId="141AAE3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entities = query_entities.copy()</w:t>
      </w:r>
    </w:p>
    <w:p w14:paraId="458A534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print(f"命中朝代事件范围查询，跳过实体抽取模型: {query_entities}")</w:t>
      </w:r>
    </w:p>
    <w:p w14:paraId="2BF11104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else:</w:t>
      </w:r>
    </w:p>
    <w:p w14:paraId="76CF80A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entities = self._filter_relevant_entities(extracted_entities, processed_question, neo4j_db)</w:t>
      </w:r>
    </w:p>
    <w:p w14:paraId="2150BDA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</w:t>
      </w:r>
    </w:p>
    <w:p w14:paraId="16587A8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# 如果没有识别到实体，但问题中可能包含地名相关词汇，尝试进行模糊匹配</w:t>
      </w:r>
    </w:p>
    <w:p w14:paraId="5B7542D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if not entities:</w:t>
      </w:r>
    </w:p>
    <w:p w14:paraId="57BD22A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# 检查问题中是否包含可能的地名关键词</w:t>
      </w:r>
    </w:p>
    <w:p w14:paraId="37152A3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all_keywords = ["之战", "战役", "战事", "战争", "起义", "叛乱", "征讨", "围城","帝", "王", "将军", "太守", "丞相", "元帅", "侯", "公","国", "朝", "军", "部", "盟", "部族", "王朝", "政权","城", "关", "州", "郡", "县", "府", "道", "路", "山", "河"]</w:t>
      </w:r>
    </w:p>
    <w:p w14:paraId="50E8ED2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has_keyword = any(keyword in processed_question for keyword in all_keywords)</w:t>
      </w:r>
    </w:p>
    <w:p w14:paraId="0A7A4D5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</w:t>
      </w:r>
    </w:p>
    <w:p w14:paraId="71395D0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if has_keyword:</w:t>
      </w:r>
    </w:p>
    <w:p w14:paraId="7127D44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print(f"未识别到明确实体，但问题中包含战争图谱相关关键词，尝试进行模糊匹配")</w:t>
      </w:r>
    </w:p>
    <w:p w14:paraId="0E4189A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# 提取问题中的所有可能实体词 (简单处理，实际应使用NLP工具)</w:t>
      </w:r>
    </w:p>
    <w:p w14:paraId="2D28C63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potential_entities = []</w:t>
      </w:r>
    </w:p>
    <w:p w14:paraId="3401FE6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for keyword in all_keywords:</w:t>
      </w:r>
    </w:p>
    <w:p w14:paraId="6515200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if keyword in processed_question and len(keyword) &gt; 1:  # 避免单字匹配</w:t>
      </w:r>
    </w:p>
    <w:p w14:paraId="719D7E71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potential_entities.append(keyword)</w:t>
      </w:r>
    </w:p>
    <w:p w14:paraId="183A2C6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</w:t>
      </w:r>
    </w:p>
    <w:p w14:paraId="230ED8A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if potential_entities:</w:t>
      </w:r>
    </w:p>
    <w:p w14:paraId="5D0F8814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print(f"从问题中提取潜在地名关键词: {potential_entities}")</w:t>
      </w:r>
    </w:p>
    <w:p w14:paraId="3E1D09C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entities = potential_entities</w:t>
      </w:r>
    </w:p>
    <w:p w14:paraId="24986CA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</w:t>
      </w:r>
    </w:p>
    <w:p w14:paraId="2A75427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if not entities:</w:t>
      </w:r>
    </w:p>
    <w:p w14:paraId="6B50B3B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return {</w:t>
      </w:r>
    </w:p>
    <w:p w14:paraId="45B2540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'answer': '抱歉，我无法从您的问题中识别出任何明确的战争事件、人物、组织或地点实体。请尝试提供更具体的名称，例如"赤壁之战"、"曹操"、"魏国"、"襄阳城"等。',</w:t>
      </w:r>
    </w:p>
    <w:p w14:paraId="0D11B0E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'entities': [], 'kg_data': {'nodes': [], 'lines': []},</w:t>
      </w:r>
    </w:p>
    <w:p w14:paraId="19716EA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'process_time': time.time() - start_time }</w:t>
      </w:r>
    </w:p>
    <w:p w14:paraId="36755EF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print(f"从问题中识别到的实体: {entities}")</w:t>
      </w:r>
    </w:p>
    <w:p w14:paraId="77E72E2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print(f"用户原句明确实体: {query_entities}")</w:t>
      </w:r>
    </w:p>
    <w:p w14:paraId="777E7487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</w:t>
      </w:r>
    </w:p>
    <w:p w14:paraId="1282BA4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# 记录查询涉及的所有节点和关系</w:t>
      </w:r>
    </w:p>
    <w:p w14:paraId="662E410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all_entity_info = [] all_relationships = [] all_paths = []</w:t>
      </w:r>
    </w:p>
    <w:p w14:paraId="0DEA299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# 2. 从知识图谱中查询实体信息</w:t>
      </w:r>
    </w:p>
    <w:p w14:paraId="28486C2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entity_info_map = {}  # 实体ID到实体信息的映射</w:t>
      </w:r>
    </w:p>
    <w:p w14:paraId="1989D66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if dynasty_scope:</w:t>
      </w:r>
    </w:p>
    <w:p w14:paraId="2A9B3AF1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all_entity_info = self._get_dynasty_event_infos(neo4j_db, dynasty_scope["dynasties"])</w:t>
      </w:r>
    </w:p>
    <w:p w14:paraId="301D6264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for info in all_entity_info:</w:t>
      </w:r>
    </w:p>
    <w:p w14:paraId="41BF60D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entity_info_map[info['id']] = info</w:t>
      </w:r>
    </w:p>
    <w:p w14:paraId="093F614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query_entities = query_entities or [dynasty_scope["display"]]</w:t>
      </w:r>
    </w:p>
    <w:p w14:paraId="695A050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entities = query_entities</w:t>
      </w:r>
    </w:p>
    <w:p w14:paraId="08337F67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elif event_detail_query:</w:t>
      </w:r>
    </w:p>
    <w:p w14:paraId="223B565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event_names = [entity for entity in entities if any(suffix in entity for suffix in ["之战", "战役", "起义", "叛乱"])]</w:t>
      </w:r>
    </w:p>
    <w:p w14:paraId="7FB7086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all_entity_info = self._get_event_detail_infos(neo4j_db, event_names or entities)</w:t>
      </w:r>
    </w:p>
    <w:p w14:paraId="04DA19B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for info in all_entity_info:</w:t>
      </w:r>
    </w:p>
    <w:p w14:paraId="74A64AE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entity_info_map[info['id']] = info</w:t>
      </w:r>
    </w:p>
    <w:p w14:paraId="138703E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query_entities = query_entities or event_names or entities</w:t>
      </w:r>
    </w:p>
    <w:p w14:paraId="775240B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entities = query_entities</w:t>
      </w:r>
    </w:p>
    <w:p w14:paraId="73F22F3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elif participant_event_query:</w:t>
      </w:r>
    </w:p>
    <w:p w14:paraId="552202B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participant_names = query_entities or entities</w:t>
      </w:r>
    </w:p>
    <w:p w14:paraId="2253B0D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all_entity_info = self._get_participant_event_infos(neo4j_db, participant_names)</w:t>
      </w:r>
    </w:p>
    <w:p w14:paraId="088AAB4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for info in all_entity_info:</w:t>
      </w:r>
    </w:p>
    <w:p w14:paraId="4A5C0397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entity_info_map[info['id']] = info</w:t>
      </w:r>
    </w:p>
    <w:p w14:paraId="377BE4E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entities = query_entities or entities</w:t>
      </w:r>
    </w:p>
    <w:p w14:paraId="5A03D19B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0193955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# 并行查询实体信息</w:t>
      </w:r>
    </w:p>
    <w:p w14:paraId="457F58E4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query_entities_list = [] if (dynasty_scope or event_detail_query or participant_event_query) else entities</w:t>
      </w:r>
    </w:p>
    <w:p w14:paraId="63B559D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if query_entities_list:</w:t>
      </w:r>
    </w:p>
    <w:p w14:paraId="035DE27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print(f"开始并行查询 {len(query_entities_list)} 个实体信息...")</w:t>
      </w:r>
    </w:p>
    <w:p w14:paraId="0B3FE2E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query_start = time.time()</w:t>
      </w:r>
    </w:p>
    <w:p w14:paraId="59841164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0A3D3294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def query_single_entity(entity):</w:t>
      </w:r>
    </w:p>
    <w:p w14:paraId="251CC7C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"""查询单个实体信息"""</w:t>
      </w:r>
    </w:p>
    <w:p w14:paraId="27C36F9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try:</w:t>
      </w:r>
    </w:p>
    <w:p w14:paraId="7D7F744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# 先进行精确查询</w:t>
      </w:r>
    </w:p>
    <w:p w14:paraId="7177281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query = f""" MATCH (n) WHERE n.name = '{entity}' RETURN n LIMIT 1 """</w:t>
      </w:r>
    </w:p>
    <w:p w14:paraId="79F8C8B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results = neo4j_db.graph.run(query).data()</w:t>
      </w:r>
    </w:p>
    <w:p w14:paraId="69860AD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if results:</w:t>
      </w:r>
    </w:p>
    <w:p w14:paraId="1D907DB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node = results[0]['n']</w:t>
      </w:r>
    </w:p>
    <w:p w14:paraId="7BA45E9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return [{</w:t>
      </w:r>
    </w:p>
    <w:p w14:paraId="6BF81D34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    'id': node.identity, 'name': node['name'],</w:t>
      </w:r>
    </w:p>
    <w:p w14:paraId="6AE5A5D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    'type': list(node.labels)[0] if node.labels else '',</w:t>
      </w:r>
    </w:p>
    <w:p w14:paraId="4279ACB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    'properties': {k: v for k, v in node.items()} }]</w:t>
      </w:r>
    </w:p>
    <w:p w14:paraId="3777620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# 尝试模糊查询</w:t>
      </w:r>
    </w:p>
    <w:p w14:paraId="6D9B856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fuzzy_query = f"""</w:t>
      </w:r>
    </w:p>
    <w:p w14:paraId="0EB8B2F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MATCH (n)</w:t>
      </w:r>
    </w:p>
    <w:p w14:paraId="031A72E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WHERE n.name CONTAINS '{entity}' OR '{entity}' CONTAINS n.name</w:t>
      </w:r>
    </w:p>
    <w:p w14:paraId="6957669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RETURN n LIMIT 5 """</w:t>
      </w:r>
    </w:p>
    <w:p w14:paraId="7D6D7D3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fuzzy_results = neo4j_db.graph.run(fuzzy_query).data()</w:t>
      </w:r>
    </w:p>
    <w:p w14:paraId="1C56D19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if fuzzy_results:</w:t>
      </w:r>
    </w:p>
    <w:p w14:paraId="3DA4948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return [{</w:t>
      </w:r>
    </w:p>
    <w:p w14:paraId="3B4C3E1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    'id': result['n'].identity,</w:t>
      </w:r>
    </w:p>
    <w:p w14:paraId="1FFF6CD1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    'name': result['n']['name'],</w:t>
      </w:r>
    </w:p>
    <w:p w14:paraId="50AAF2E1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    'type': list(result['n'].labels)[0] if result['n'].labels else '',</w:t>
      </w:r>
    </w:p>
    <w:p w14:paraId="0563C4A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    'properties': {k: v for k, v in result['n'].items()}</w:t>
      </w:r>
    </w:p>
    <w:p w14:paraId="4E05A94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} for result in fuzzy_results]</w:t>
      </w:r>
    </w:p>
    <w:p w14:paraId="322B75D2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1B99392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return []</w:t>
      </w:r>
    </w:p>
    <w:p w14:paraId="0B7B236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except Exception as e:</w:t>
      </w:r>
    </w:p>
    <w:p w14:paraId="3DCBB95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print(f"查询实体 '{entity}' 失败: {e}")</w:t>
      </w:r>
    </w:p>
    <w:p w14:paraId="6EA22C6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return []</w:t>
      </w:r>
    </w:p>
    <w:p w14:paraId="36DD0EBD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5E7FADC7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# 使用线程池并行查询</w:t>
      </w:r>
    </w:p>
    <w:p w14:paraId="57589BB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with ThreadPoolExecutor(max_workers=min(4, len(query_entities_list))) as executor:</w:t>
      </w:r>
    </w:p>
    <w:p w14:paraId="6FF8130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future_to_entity = {</w:t>
      </w:r>
    </w:p>
    <w:p w14:paraId="715342C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executor.submit(query_single_entity, entity): entity</w:t>
      </w:r>
    </w:p>
    <w:p w14:paraId="00040DF7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for entity in query_entities_list</w:t>
      </w:r>
    </w:p>
    <w:p w14:paraId="2C4B3D5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}</w:t>
      </w:r>
    </w:p>
    <w:p w14:paraId="1E384505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2FD8B26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for future in as_completed(future_to_entity):</w:t>
      </w:r>
    </w:p>
    <w:p w14:paraId="62F7292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entity = future_to_entity[future]</w:t>
      </w:r>
    </w:p>
    <w:p w14:paraId="0480C0C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try:</w:t>
      </w:r>
    </w:p>
    <w:p w14:paraId="5BBD2FE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entity_infos = future.result()</w:t>
      </w:r>
    </w:p>
    <w:p w14:paraId="7DEE634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for info in entity_infos:</w:t>
      </w:r>
    </w:p>
    <w:p w14:paraId="5D700647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    all_entity_info.append(info)</w:t>
      </w:r>
    </w:p>
    <w:p w14:paraId="11257BC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    entity_info_map[info['id']] = info</w:t>
      </w:r>
    </w:p>
    <w:p w14:paraId="0F1A221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except Exception as e:</w:t>
      </w:r>
    </w:p>
    <w:p w14:paraId="7339BAC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print(f"处理实体 '{entity}' 结果失败: {e}")</w:t>
      </w:r>
    </w:p>
    <w:p w14:paraId="617E4A10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19C7E38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query_time = time.time() - query_start</w:t>
      </w:r>
    </w:p>
    <w:p w14:paraId="775A8D7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print(f"实体信息查询完成，耗时: {query_time:.2f}秒，找到 {len(all_entity_info)} 个实体")</w:t>
      </w:r>
    </w:p>
    <w:p w14:paraId="6E76E1E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</w:t>
      </w:r>
    </w:p>
    <w:p w14:paraId="29044CF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# 如果没有找到任何实体信息，给出更友好的回复</w:t>
      </w:r>
    </w:p>
    <w:p w14:paraId="19125D1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if not all_entity_info:</w:t>
      </w:r>
    </w:p>
    <w:p w14:paraId="35D18A2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return {</w:t>
      </w:r>
    </w:p>
    <w:p w14:paraId="7647F12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'answer': f"抱歉，我无法在知识库中找到与'{', '.join(entities)}'相关的实体信息。请尝试其他名称或检查拼写是否正确。",</w:t>
      </w:r>
    </w:p>
    <w:p w14:paraId="4D61A00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'entities': entities, 'kg_data': {'nodes': [], 'lines': []},</w:t>
      </w:r>
    </w:p>
    <w:p w14:paraId="646F3E44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'process_time': time.time() - start_time }</w:t>
      </w:r>
    </w:p>
    <w:p w14:paraId="5323D9B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# 3. 并行获取实体关系</w:t>
      </w:r>
    </w:p>
    <w:p w14:paraId="138B332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print(f"开始并行查询 {len(all_entity_info)} 个实体的关系...")</w:t>
      </w:r>
    </w:p>
    <w:p w14:paraId="667EF78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relation_start = time.time()</w:t>
      </w:r>
    </w:p>
    <w:p w14:paraId="6D6F467F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54F1B9D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def query_entity_relations(info):</w:t>
      </w:r>
    </w:p>
    <w:p w14:paraId="43BBE61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"""查询单个实体的关系"""</w:t>
      </w:r>
    </w:p>
    <w:p w14:paraId="27286AA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try:</w:t>
      </w:r>
    </w:p>
    <w:p w14:paraId="6A4FD4F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return self.get_entity_relationships(info['id'], neo4j_db)</w:t>
      </w:r>
    </w:p>
    <w:p w14:paraId="6F68E2E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except Exception as e:</w:t>
      </w:r>
    </w:p>
    <w:p w14:paraId="1AC5A27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print(f"查询实体 '{info['name']}' 关系失败: {e}")</w:t>
      </w:r>
    </w:p>
    <w:p w14:paraId="1D7B9A9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return []</w:t>
      </w:r>
    </w:p>
    <w:p w14:paraId="203818C0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55B0B69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with ThreadPoolExecutor(max_workers=min(4, len(all_entity_info))) as executor:</w:t>
      </w:r>
    </w:p>
    <w:p w14:paraId="191AD1A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future_to_info = {</w:t>
      </w:r>
    </w:p>
    <w:p w14:paraId="6252066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executor.submit(query_entity_relations, info): info</w:t>
      </w:r>
    </w:p>
    <w:p w14:paraId="3465F06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for info in all_entity_info</w:t>
      </w:r>
    </w:p>
    <w:p w14:paraId="586AC16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}</w:t>
      </w:r>
    </w:p>
    <w:p w14:paraId="14581548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34BD0171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for future in as_completed(future_to_info):</w:t>
      </w:r>
    </w:p>
    <w:p w14:paraId="0D9EDE7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info = future_to_info[future]</w:t>
      </w:r>
    </w:p>
    <w:p w14:paraId="02FF988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try:</w:t>
      </w:r>
    </w:p>
    <w:p w14:paraId="299D0FD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relationships = future.result()</w:t>
      </w:r>
    </w:p>
    <w:p w14:paraId="095105D4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all_relationships.extend(relationships)</w:t>
      </w:r>
    </w:p>
    <w:p w14:paraId="3B886067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except Exception as e:</w:t>
      </w:r>
    </w:p>
    <w:p w14:paraId="6808A7A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print(f"处理实体 '{info['name']}' 关系结果失败: {e}")</w:t>
      </w:r>
    </w:p>
    <w:p w14:paraId="767B1A58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58DD3A5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relation_time = time.time() - relation_start</w:t>
      </w:r>
    </w:p>
    <w:p w14:paraId="5961850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print(f"实体关系查询完成，耗时: {relation_time:.2f}秒，找到 {len(all_relationships)} 条关系")</w:t>
      </w:r>
    </w:p>
    <w:p w14:paraId="610F811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</w:t>
      </w:r>
    </w:p>
    <w:p w14:paraId="329DF06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# 4. 并行搜索实体之间的路径</w:t>
      </w:r>
    </w:p>
    <w:p w14:paraId="48EB181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if len(all_entity_info) &gt;= 2 and not (dynasty_scope or event_detail_query or participant_event_query):</w:t>
      </w:r>
    </w:p>
    <w:p w14:paraId="38EB6EA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print(f"开始并行搜索实体间路径...")</w:t>
      </w:r>
    </w:p>
    <w:p w14:paraId="0C2BFEE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path_start = time.time()</w:t>
      </w:r>
    </w:p>
    <w:p w14:paraId="2D69309E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59F6F33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# 构建实体对列表</w:t>
      </w:r>
    </w:p>
    <w:p w14:paraId="4543DB3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entity_pairs = []</w:t>
      </w:r>
    </w:p>
    <w:p w14:paraId="1F2587A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processed_entity_pairs = set()</w:t>
      </w:r>
    </w:p>
    <w:p w14:paraId="66F4B0C7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42ADFA7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for i in range(len(all_entity_info)):</w:t>
      </w:r>
    </w:p>
    <w:p w14:paraId="2098553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for j in range(i+1, len(all_entity_info)):</w:t>
      </w:r>
    </w:p>
    <w:p w14:paraId="550387C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entity1_id = all_entity_info[i]['id']</w:t>
      </w:r>
    </w:p>
    <w:p w14:paraId="22639FC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entity2_id = all_entity_info[j]['id']</w:t>
      </w:r>
    </w:p>
    <w:p w14:paraId="2C1E1F40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1D43E84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# 跳过相同的实体ID</w:t>
      </w:r>
    </w:p>
    <w:p w14:paraId="235E1D2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if entity1_id == entity2_id:</w:t>
      </w:r>
    </w:p>
    <w:p w14:paraId="57A6A8E1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continue</w:t>
      </w:r>
    </w:p>
    <w:p w14:paraId="161C5A12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14F7987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# 创建一个排序后的实体ID对作为键，确保不重复查询</w:t>
      </w:r>
    </w:p>
    <w:p w14:paraId="28E1C9D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entity_pair = tuple(sorted([entity1_id, entity2_id]))</w:t>
      </w:r>
    </w:p>
    <w:p w14:paraId="26AAB3C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if entity_pair in processed_entity_pairs:</w:t>
      </w:r>
    </w:p>
    <w:p w14:paraId="3CF16D84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continue processed_entity_pairs.add(entity_pair)</w:t>
      </w:r>
    </w:p>
    <w:p w14:paraId="1F3FBFC1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entity_pairs.append((entity1_id, entity2_id))</w:t>
      </w:r>
    </w:p>
    <w:p w14:paraId="49746FB7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def search_path_for_pair(pair):</w:t>
      </w:r>
    </w:p>
    <w:p w14:paraId="78B05ED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"""搜索一对实体之间的路径"""</w:t>
      </w:r>
    </w:p>
    <w:p w14:paraId="665060B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entity1_id, entity2_id = pair</w:t>
      </w:r>
    </w:p>
    <w:p w14:paraId="3915F10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try:</w:t>
      </w:r>
    </w:p>
    <w:p w14:paraId="1EB108B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return self.search_paths_between_entities(entity1_id, entity2_id, neo4j_db)</w:t>
      </w:r>
    </w:p>
    <w:p w14:paraId="3BC053D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except Exception as e:</w:t>
      </w:r>
    </w:p>
    <w:p w14:paraId="0F3C522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print(f"搜索路径 {entity1_id} -&gt; {entity2_id} 失败: {e}")</w:t>
      </w:r>
    </w:p>
    <w:p w14:paraId="02E37C2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return []</w:t>
      </w:r>
    </w:p>
    <w:p w14:paraId="65A74203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4DD1E58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# 使用线程池并行搜索路径</w:t>
      </w:r>
    </w:p>
    <w:p w14:paraId="721C008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if entity_pairs:</w:t>
      </w:r>
    </w:p>
    <w:p w14:paraId="27DA30F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with ThreadPoolExecutor(max_workers=min(4, len(entity_pairs))) as executor:</w:t>
      </w:r>
    </w:p>
    <w:p w14:paraId="75CF291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future_to_pair = {</w:t>
      </w:r>
    </w:p>
    <w:p w14:paraId="1A49BCA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executor.submit(search_path_for_pair, pair): pair</w:t>
      </w:r>
    </w:p>
    <w:p w14:paraId="74B9B23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for pair in entity_pairs</w:t>
      </w:r>
    </w:p>
    <w:p w14:paraId="167FCAC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}</w:t>
      </w:r>
    </w:p>
    <w:p w14:paraId="56747374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7E531FE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for future in as_completed(future_to_pair):</w:t>
      </w:r>
    </w:p>
    <w:p w14:paraId="6D04968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pair = future_to_pair[future]</w:t>
      </w:r>
    </w:p>
    <w:p w14:paraId="6BF86F9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try:</w:t>
      </w:r>
    </w:p>
    <w:p w14:paraId="1E19FE9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    paths = future.result()</w:t>
      </w:r>
    </w:p>
    <w:p w14:paraId="5860A9A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    all_paths.extend(paths)</w:t>
      </w:r>
    </w:p>
    <w:p w14:paraId="7E7F60C4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except Exception as e:</w:t>
      </w:r>
    </w:p>
    <w:p w14:paraId="1E64471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    print(f"处理路径 {pair} 结果失败: {e}")</w:t>
      </w:r>
    </w:p>
    <w:p w14:paraId="22FFDA24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4826785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path_time = time.time() - path_start</w:t>
      </w:r>
    </w:p>
    <w:p w14:paraId="109D3C7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print(f"路径搜索完成，耗时: {path_time:.2f}秒，找到 {len(all_paths)} 条路径")</w:t>
      </w:r>
    </w:p>
    <w:p w14:paraId="2BC529A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</w:t>
      </w:r>
    </w:p>
    <w:p w14:paraId="5E55893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# 5. 应用推理规则</w:t>
      </w:r>
    </w:p>
    <w:p w14:paraId="395259E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inferred_relationships = self.apply_inference_rules(all_relationships)</w:t>
      </w:r>
    </w:p>
    <w:p w14:paraId="792304F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</w:t>
      </w:r>
    </w:p>
    <w:p w14:paraId="0FDB99B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# 原始关系与推理关系分开处理</w:t>
      </w:r>
    </w:p>
    <w:p w14:paraId="38199CE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original_relationships = all_relationships.copy()</w:t>
      </w:r>
    </w:p>
    <w:p w14:paraId="1570BAD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all_relationships.extend(inferred_relationships)</w:t>
      </w:r>
    </w:p>
    <w:p w14:paraId="0E4A143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</w:t>
      </w:r>
    </w:p>
    <w:p w14:paraId="2EBE013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# 6. 使用大模型生成回答</w:t>
      </w:r>
    </w:p>
    <w:p w14:paraId="38C2E8D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answer_entities = entities</w:t>
      </w:r>
    </w:p>
    <w:p w14:paraId="4B5F4D2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question_type = "general"</w:t>
      </w:r>
    </w:p>
    <w:p w14:paraId="4F772E41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answer_metadata = {}</w:t>
      </w:r>
    </w:p>
    <w:p w14:paraId="3238D9F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if dynasty_scope:</w:t>
      </w:r>
    </w:p>
    <w:p w14:paraId="558624F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question_type = "dynasty_event_list"</w:t>
      </w:r>
    </w:p>
    <w:p w14:paraId="1D2A40B1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answer_metadata["dynasty_scope"] = dynasty_scope</w:t>
      </w:r>
    </w:p>
    <w:p w14:paraId="4F2E028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answer_entities = [</w:t>
      </w:r>
    </w:p>
    <w:p w14:paraId="5AC7615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f"{dynasty_scope['display']}（仅限朝代属于 {', '.join(dynasty_scope['dynasties'])} 的战争事件）"</w:t>
      </w:r>
    </w:p>
    <w:p w14:paraId="281CC1E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]</w:t>
      </w:r>
    </w:p>
    <w:p w14:paraId="1ACA6B2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elif event_detail_query:</w:t>
      </w:r>
    </w:p>
    <w:p w14:paraId="381857C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question_type = "event_detail"</w:t>
      </w:r>
    </w:p>
    <w:p w14:paraId="0F5E203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elif participant_event_query:</w:t>
      </w:r>
    </w:p>
    <w:p w14:paraId="5435131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question_type = "participant_event_list"</w:t>
      </w:r>
    </w:p>
    <w:p w14:paraId="5E423C8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answer = self.generate_response_with_llm(</w:t>
      </w:r>
    </w:p>
    <w:p w14:paraId="35A2AA6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question=processed_question,  # 使用处理后的问题 entities=answer_entities,</w:t>
      </w:r>
    </w:p>
    <w:p w14:paraId="05F7450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entity_info=all_entity_info, relationships=all_relationships, paths=all_paths,</w:t>
      </w:r>
    </w:p>
    <w:p w14:paraId="1B99F2E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question_type=question_type, metadata=answer_metadata )</w:t>
      </w:r>
    </w:p>
    <w:p w14:paraId="722E809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# 7. 构建知识图谱可视化数据（只使用原始关系，不含推理关系）</w:t>
      </w:r>
    </w:p>
    <w:p w14:paraId="6819894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kg_data = self._convert_to_visual_data(all_entity_info, original_relationships, all_paths)</w:t>
      </w:r>
    </w:p>
    <w:p w14:paraId="44E1CA6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</w:t>
      </w:r>
    </w:p>
    <w:p w14:paraId="6166F98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# 8. 格式化关系数据为三元组格式（包含原始和推理关系，但推理关系明确标注）</w:t>
      </w:r>
    </w:p>
    <w:p w14:paraId="2E958CE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context = self._format_relations_for_context(original_relationships, inferred_relationships)</w:t>
      </w:r>
    </w:p>
    <w:p w14:paraId="4BA6022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</w:t>
      </w:r>
    </w:p>
    <w:p w14:paraId="23DCEE3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process_time = time.time() - start_time</w:t>
      </w:r>
    </w:p>
    <w:p w14:paraId="67DEA81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print(f"问题处理完成，总耗时: {process_time:.2f}秒")</w:t>
      </w:r>
    </w:p>
    <w:p w14:paraId="760CCE0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</w:t>
      </w:r>
    </w:p>
    <w:p w14:paraId="123FA12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return {</w:t>
      </w:r>
    </w:p>
    <w:p w14:paraId="2E850664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'answer': answer, 'entities': entities,</w:t>
      </w:r>
    </w:p>
    <w:p w14:paraId="00E4DD1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'query_entities': query_entities or entities, 'kg_data': kg_data,</w:t>
      </w:r>
    </w:p>
    <w:p w14:paraId="6D9F6F1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'context': context,  # 添加格式化后的关系上下文 'process_time': process_time }</w:t>
      </w:r>
    </w:p>
    <w:p w14:paraId="598B4737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except Exception as e:</w:t>
      </w:r>
    </w:p>
    <w:p w14:paraId="3722152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print(f"处理问题时出错: {str(e)}")</w:t>
      </w:r>
    </w:p>
    <w:p w14:paraId="24C6EDB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import traceback</w:t>
      </w:r>
    </w:p>
    <w:p w14:paraId="02A73F0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traceback.print_exc()</w:t>
      </w:r>
    </w:p>
    <w:p w14:paraId="19721CC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</w:t>
      </w:r>
    </w:p>
    <w:p w14:paraId="20DEFF97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return {</w:t>
      </w:r>
    </w:p>
    <w:p w14:paraId="324B5FC4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'answer': f"抱歉，处理您的问题时遇到了技术问题: {str(e)}",</w:t>
      </w:r>
    </w:p>
    <w:p w14:paraId="69848CE7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'entities': entities if 'entities' in locals() else [],</w:t>
      </w:r>
    </w:p>
    <w:p w14:paraId="6E1B64C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'kg_data': {'nodes': [], 'lines': []}, 'error': str(e),</w:t>
      </w:r>
    </w:p>
    <w:p w14:paraId="45D6739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'process_time': time.time() - start_time }</w:t>
      </w:r>
    </w:p>
    <w:p w14:paraId="6ADDE405">
      <w:pPr>
        <w:spacing w:before="0" w:after="0" w:line="252" w:lineRule="auto"/>
      </w:pPr>
      <w:r>
        <w:rPr>
          <w:rFonts w:ascii="宋体" w:hAnsi="宋体"/>
          <w:sz w:val="18"/>
        </w:rPr>
        <w:t xml:space="preserve">    def _convert_to_visual_data(self, entities, relationships, paths):</w:t>
      </w:r>
    </w:p>
    <w:p w14:paraId="2785698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"""将实体、关系和路径转换为可视化数据格式""" nodes = [] lines = [] node_ids = set() line_pairs = set()</w:t>
      </w:r>
    </w:p>
    <w:p w14:paraId="14DBC24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def _clean_node_properties(properties):</w:t>
      </w:r>
    </w:p>
    <w:p w14:paraId="66D7835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cleaned = {}</w:t>
      </w:r>
    </w:p>
    <w:p w14:paraId="01970C0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for key, value in (properties or {}).items():</w:t>
      </w:r>
    </w:p>
    <w:p w14:paraId="2710D02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if key in {'id', 'name', 'type'}:</w:t>
      </w:r>
    </w:p>
    <w:p w14:paraId="1F036BE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continue</w:t>
      </w:r>
    </w:p>
    <w:p w14:paraId="21FCC45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if value in (None, ''):</w:t>
      </w:r>
    </w:p>
    <w:p w14:paraId="5A65EA4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continue</w:t>
      </w:r>
    </w:p>
    <w:p w14:paraId="2D236967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if isinstance(value, (str, int, float, bool)):</w:t>
      </w:r>
    </w:p>
    <w:p w14:paraId="1B1C6B1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cleaned[key] = value</w:t>
      </w:r>
    </w:p>
    <w:p w14:paraId="345DA5D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return cleaned</w:t>
      </w:r>
    </w:p>
    <w:p w14:paraId="6687FEFC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627A7DE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def _upsert_node(node_id, name, node_type, properties=None):</w:t>
      </w:r>
    </w:p>
    <w:p w14:paraId="43880B9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cleaned_properties = _clean_node_properties(properties)</w:t>
      </w:r>
    </w:p>
    <w:p w14:paraId="127B9269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4E9EF41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if node_id not in node_ids:</w:t>
      </w:r>
    </w:p>
    <w:p w14:paraId="50594F9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node_data = { 'id': node_id, 'name': name, 'type': node_type }</w:t>
      </w:r>
    </w:p>
    <w:p w14:paraId="6F873A4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node_data.update(cleaned_properties) nodes.append(node_data)</w:t>
      </w:r>
    </w:p>
    <w:p w14:paraId="77BEEFD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node_ids.add(node_id) return</w:t>
      </w:r>
    </w:p>
    <w:p w14:paraId="2455A307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for node in nodes:</w:t>
      </w:r>
    </w:p>
    <w:p w14:paraId="4415DB2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if node.get('id') != node_id:</w:t>
      </w:r>
    </w:p>
    <w:p w14:paraId="74505CC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continue</w:t>
      </w:r>
    </w:p>
    <w:p w14:paraId="17170B8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if name and not node.get('name'):</w:t>
      </w:r>
    </w:p>
    <w:p w14:paraId="42E44C87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node['name'] = name</w:t>
      </w:r>
    </w:p>
    <w:p w14:paraId="23B75C3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if node_type and not node.get('type'):</w:t>
      </w:r>
    </w:p>
    <w:p w14:paraId="1EDC638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node['type'] = node_type</w:t>
      </w:r>
    </w:p>
    <w:p w14:paraId="782B8AB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for key, value in cleaned_properties.items():</w:t>
      </w:r>
    </w:p>
    <w:p w14:paraId="10DF06E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if not node.get(key):</w:t>
      </w:r>
    </w:p>
    <w:p w14:paraId="3885E15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node[key] = value</w:t>
      </w:r>
    </w:p>
    <w:p w14:paraId="0B57DA6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return</w:t>
      </w:r>
    </w:p>
    <w:p w14:paraId="649C10E1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704FAC3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for entity in entities:</w:t>
      </w:r>
    </w:p>
    <w:p w14:paraId="0CC4DCF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_upsert_node( entity['id'], entity.get('name', ''), entity.get('type', ''),</w:t>
      </w:r>
    </w:p>
    <w:p w14:paraId="764E943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entity.get('properties', {}) )</w:t>
      </w:r>
    </w:p>
    <w:p w14:paraId="28996A1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for path_data in paths:</w:t>
      </w:r>
    </w:p>
    <w:p w14:paraId="4B809A3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path = path_data.get('path', [])</w:t>
      </w:r>
    </w:p>
    <w:p w14:paraId="7ABE542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last_node = None</w:t>
      </w:r>
    </w:p>
    <w:p w14:paraId="2646EE95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12F3183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for i, node in enumerate(path):</w:t>
      </w:r>
    </w:p>
    <w:p w14:paraId="145F9B4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node_id = node.get('id') _upsert_node( node_id, node.get('name', '未命名'),</w:t>
      </w:r>
    </w:p>
    <w:p w14:paraId="13281C4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node.get('type', ''), { k: v for k, v in node.items()</w:t>
      </w:r>
    </w:p>
    <w:p w14:paraId="527FAA21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if k not in {'id', 'name', 'type', 'relation', 'relation_direction', 'relation_type', 'relation_properties'}</w:t>
      </w:r>
    </w:p>
    <w:p w14:paraId="01A890D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}</w:t>
      </w:r>
    </w:p>
    <w:p w14:paraId="4AE7AC6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)</w:t>
      </w:r>
    </w:p>
    <w:p w14:paraId="10FEF0D1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1281F2E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if i &gt; 0 and last_node:</w:t>
      </w:r>
    </w:p>
    <w:p w14:paraId="53BAC09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relation_type = node.get('relation_type', '')</w:t>
      </w:r>
    </w:p>
    <w:p w14:paraId="6507C5F1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from_id = last_node.get('id')</w:t>
      </w:r>
    </w:p>
    <w:p w14:paraId="70589F1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to_id = node_id</w:t>
      </w:r>
    </w:p>
    <w:p w14:paraId="12379EB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relation_key = (min(from_id, to_id), max(from_id, to_id), relation_type)</w:t>
      </w:r>
    </w:p>
    <w:p w14:paraId="11F5A71A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0E2E0187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if relation_key not in line_pairs:</w:t>
      </w:r>
    </w:p>
    <w:p w14:paraId="3760EE7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line_data = { 'from': from_id, 'to': to_id, 'text': relation_type,</w:t>
      </w:r>
    </w:p>
    <w:p w14:paraId="7DC8926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'relation_direction': node.get('relation_direction', 'outgoing')</w:t>
      </w:r>
    </w:p>
    <w:p w14:paraId="0F5CAA27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} lines.append(line_data) line_pairs.add(relation_key) last_node = node</w:t>
      </w:r>
    </w:p>
    <w:p w14:paraId="7FEDA2E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relation_ids = set()</w:t>
      </w:r>
    </w:p>
    <w:p w14:paraId="60F41BD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for rel in relationships:</w:t>
      </w:r>
    </w:p>
    <w:p w14:paraId="4985E4E1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from_id = rel['source']['id'] to_id = rel['target']['id']</w:t>
      </w:r>
    </w:p>
    <w:p w14:paraId="45D02F5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relation_type = rel['relation'] _upsert_node( from_id, rel['source']['name'],</w:t>
      </w:r>
    </w:p>
    <w:p w14:paraId="00737AE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rel['source']['type'], rel['source'].get('properties', {}) ) _upsert_node( to_id,</w:t>
      </w:r>
    </w:p>
    <w:p w14:paraId="14C198F4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rel['target']['name'], rel['target']['type'], rel['target'].get('properties', {}) )</w:t>
      </w:r>
    </w:p>
    <w:p w14:paraId="421C0B9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relation_id = f"{from_id}_{to_id}_{relation_type}"</w:t>
      </w:r>
    </w:p>
    <w:p w14:paraId="0312664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if relation_id not in relation_ids:</w:t>
      </w:r>
    </w:p>
    <w:p w14:paraId="3BF59151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relation_ids.add(relation_id) line_data = { 'from': from_id, 'to': to_id,</w:t>
      </w:r>
    </w:p>
    <w:p w14:paraId="3202CEE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'text': relation_type }</w:t>
      </w:r>
    </w:p>
    <w:p w14:paraId="2C6B6FA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if 'properties' in rel:</w:t>
      </w:r>
    </w:p>
    <w:p w14:paraId="7E180C54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for k, v in rel['properties'].items():</w:t>
      </w:r>
    </w:p>
    <w:p w14:paraId="556848D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line_data[k] = v</w:t>
      </w:r>
    </w:p>
    <w:p w14:paraId="0EE2910D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7D9FB0A1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if 'direction' in rel:</w:t>
      </w:r>
    </w:p>
    <w:p w14:paraId="24228EC7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line_data['direction'] = rel['direction']</w:t>
      </w:r>
    </w:p>
    <w:p w14:paraId="262D933E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7CF610A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if rel.get('properties', {}).get('inferred', False):</w:t>
      </w:r>
    </w:p>
    <w:p w14:paraId="61296491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line_data['inferred'] = True</w:t>
      </w:r>
    </w:p>
    <w:p w14:paraId="3FFB6AA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elif rel.get('inferred', False):</w:t>
      </w:r>
    </w:p>
    <w:p w14:paraId="1F2F49B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line_data['inferred'] = True lines.append(line_data) unique_lines = []</w:t>
      </w:r>
    </w:p>
    <w:p w14:paraId="332FD35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processed_pairs = set()</w:t>
      </w:r>
    </w:p>
    <w:p w14:paraId="527BF61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for line in lines:</w:t>
      </w:r>
    </w:p>
    <w:p w14:paraId="60983BA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from_id = line['from'] to_id = line['to'] relation_type = line['text']</w:t>
      </w:r>
    </w:p>
    <w:p w14:paraId="7051DEE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entity_pair = tuple(sorted([from_id, to_id]))</w:t>
      </w:r>
    </w:p>
    <w:p w14:paraId="7D38A304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relation_key = (*entity_pair, relation_type)</w:t>
      </w:r>
    </w:p>
    <w:p w14:paraId="45B45351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if relation_key in processed_pairs and not line.get('inferred', False):</w:t>
      </w:r>
    </w:p>
    <w:p w14:paraId="5A612F97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continue processed_pairs.add(relation_key) unique_lines.append(line)</w:t>
      </w:r>
    </w:p>
    <w:p w14:paraId="27C49A24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return {</w:t>
      </w:r>
    </w:p>
    <w:p w14:paraId="4A95B0F7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'nodes': nodes, 'lines': unique_lines }</w:t>
      </w:r>
    </w:p>
    <w:p w14:paraId="5A29E115">
      <w:pPr>
        <w:spacing w:before="0" w:after="0" w:line="252" w:lineRule="auto"/>
      </w:pPr>
      <w:r>
        <w:rPr>
          <w:rFonts w:ascii="宋体" w:hAnsi="宋体"/>
          <w:sz w:val="18"/>
        </w:rPr>
        <w:t xml:space="preserve">    def _format_relations_for_context(self, relations: List[Dict[str, Any]], inferred_relations: List[Dict[str, Any]]) -&gt; str:</w:t>
      </w:r>
    </w:p>
    <w:p w14:paraId="5289FE4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"""将关系信息格式化为易读的上下文信息"""</w:t>
      </w:r>
    </w:p>
    <w:p w14:paraId="5A05A83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text_parts = []</w:t>
      </w:r>
    </w:p>
    <w:p w14:paraId="01DFE244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</w:t>
      </w:r>
    </w:p>
    <w:p w14:paraId="1420799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# 添加简洁的标题</w:t>
      </w:r>
    </w:p>
    <w:p w14:paraId="4166C9F1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text_parts.append("📚 知识图谱参考信息")</w:t>
      </w:r>
    </w:p>
    <w:p w14:paraId="7DF651A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text_parts.append("")</w:t>
      </w:r>
    </w:p>
    <w:p w14:paraId="4D55975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</w:t>
      </w:r>
    </w:p>
    <w:p w14:paraId="749D8A74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# 收集所有实体信息</w:t>
      </w:r>
    </w:p>
    <w:p w14:paraId="3991939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all_entities = set()</w:t>
      </w:r>
    </w:p>
    <w:p w14:paraId="5EB7169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entity_info_map = {}</w:t>
      </w:r>
    </w:p>
    <w:p w14:paraId="54C4CC4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</w:t>
      </w:r>
    </w:p>
    <w:p w14:paraId="0F2439D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def collect_entity_info(rel_list):</w:t>
      </w:r>
    </w:p>
    <w:p w14:paraId="069FE28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for rel in rel_list:</w:t>
      </w:r>
    </w:p>
    <w:p w14:paraId="657F2D34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source = rel.get("source", {})</w:t>
      </w:r>
    </w:p>
    <w:p w14:paraId="5B01B32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target = rel.get("target", {})</w:t>
      </w:r>
    </w:p>
    <w:p w14:paraId="3AFF308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</w:t>
      </w:r>
    </w:p>
    <w:p w14:paraId="274C495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for entity in [source, target]:</w:t>
      </w:r>
    </w:p>
    <w:p w14:paraId="05520D3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name = entity.get("name", "")</w:t>
      </w:r>
    </w:p>
    <w:p w14:paraId="075A891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entity_type = entity.get("type", "")</w:t>
      </w:r>
    </w:p>
    <w:p w14:paraId="6403B4A4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if name and name not in entity_info_map:</w:t>
      </w:r>
    </w:p>
    <w:p w14:paraId="5A5723C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entity_info_map[name] = entity_type all_entities.add(name)</w:t>
      </w:r>
    </w:p>
    <w:p w14:paraId="73C7A4B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collect_entity_info(relations) collect_entity_info(inferred_relations)</w:t>
      </w:r>
    </w:p>
    <w:p w14:paraId="5873532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# 输出实体列表</w:t>
      </w:r>
    </w:p>
    <w:p w14:paraId="40E0067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if all_entities:</w:t>
      </w:r>
    </w:p>
    <w:p w14:paraId="27F86B1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text_parts.append("【涉及实体】")</w:t>
      </w:r>
    </w:p>
    <w:p w14:paraId="3F6F233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for name in sorted(all_entities):</w:t>
      </w:r>
    </w:p>
    <w:p w14:paraId="15DB692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entity_type = entity_info_map.get(name, "")</w:t>
      </w:r>
    </w:p>
    <w:p w14:paraId="6E0576F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type_icon = {"Event": "⚔️", "Person": "👤", "Organization": "🏛️", "Place": "📍"}.get(entity_type, "•")</w:t>
      </w:r>
    </w:p>
    <w:p w14:paraId="6D310E14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text_parts.append(f"  {type_icon} {name} ({entity_type})")</w:t>
      </w:r>
    </w:p>
    <w:p w14:paraId="2422BBD4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text_parts.append("")</w:t>
      </w:r>
    </w:p>
    <w:p w14:paraId="3260868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</w:t>
      </w:r>
    </w:p>
    <w:p w14:paraId="0ABC86C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# 输出直接关系</w:t>
      </w:r>
    </w:p>
    <w:p w14:paraId="6614A804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if relations:</w:t>
      </w:r>
    </w:p>
    <w:p w14:paraId="78A6503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# 过滤掉可能混入的推理关系</w:t>
      </w:r>
    </w:p>
    <w:p w14:paraId="4C9D24F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direct_relations = [r for r in relations if not r.get("properties", {}).get("inferred", False)]</w:t>
      </w:r>
    </w:p>
    <w:p w14:paraId="65A8CD8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</w:t>
      </w:r>
    </w:p>
    <w:p w14:paraId="756AEA64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if direct_relations:</w:t>
      </w:r>
    </w:p>
    <w:p w14:paraId="59FA0F6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text_parts.append("【直接关系】(来自知识图谱)")</w:t>
      </w:r>
    </w:p>
    <w:p w14:paraId="4034227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text_parts.append("")</w:t>
      </w:r>
    </w:p>
    <w:p w14:paraId="0D48D13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</w:t>
      </w:r>
    </w:p>
    <w:p w14:paraId="76E5A8E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for i, relation in enumerate(direct_relations[:15], 1):  # 限制数量避免过长</w:t>
      </w:r>
    </w:p>
    <w:p w14:paraId="63B84CF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source = relation.get("source", {}).get("name", "未知")</w:t>
      </w:r>
    </w:p>
    <w:p w14:paraId="25319AB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target = relation.get("target", {}).get("name", "未知")</w:t>
      </w:r>
    </w:p>
    <w:p w14:paraId="20E3965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relation_type = relation.get("relation", "相关")</w:t>
      </w:r>
    </w:p>
    <w:p w14:paraId="60494D6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# 简化关系描述</w:t>
      </w:r>
    </w:p>
    <w:p w14:paraId="628191B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text_parts.append(f"{i}. {source} →【{relation_type}】→ {target}")</w:t>
      </w:r>
    </w:p>
    <w:p w14:paraId="41AC7C1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</w:t>
      </w:r>
    </w:p>
    <w:p w14:paraId="3294CCA1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if len(direct_relations) &gt; 15:</w:t>
      </w:r>
    </w:p>
    <w:p w14:paraId="7DD52F9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text_parts.append(f"  ... 还有 {len(direct_relations) - 15} 条关系")</w:t>
      </w:r>
    </w:p>
    <w:p w14:paraId="370C9CC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</w:t>
      </w:r>
    </w:p>
    <w:p w14:paraId="12D85784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text_parts.append("")</w:t>
      </w:r>
    </w:p>
    <w:p w14:paraId="10FFBA2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</w:t>
      </w:r>
    </w:p>
    <w:p w14:paraId="2276D07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# 输出推理关系</w:t>
      </w:r>
    </w:p>
    <w:p w14:paraId="14696987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if inferred_relations:</w:t>
      </w:r>
    </w:p>
    <w:p w14:paraId="5104B56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text_parts.append("【推理关系】(基于规则推导)")</w:t>
      </w:r>
    </w:p>
    <w:p w14:paraId="216A961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text_parts.append("")</w:t>
      </w:r>
    </w:p>
    <w:p w14:paraId="0716C06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</w:t>
      </w:r>
    </w:p>
    <w:p w14:paraId="7D5AF39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for i, relation in enumerate(inferred_relations[:10], 1):  # 限制数量</w:t>
      </w:r>
    </w:p>
    <w:p w14:paraId="55CFC2C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source = relation.get("source", {}).get("name", "未知")</w:t>
      </w:r>
    </w:p>
    <w:p w14:paraId="7FF85B07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target = relation.get("target", {}).get("name", "未知")</w:t>
      </w:r>
    </w:p>
    <w:p w14:paraId="7BBB22B7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relation_type = relation.get("relation", "相关")</w:t>
      </w:r>
    </w:p>
    <w:p w14:paraId="53D7487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derived_from = relation.get("properties", {}).get("derived_from", "")</w:t>
      </w:r>
    </w:p>
    <w:p w14:paraId="184599E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</w:t>
      </w:r>
    </w:p>
    <w:p w14:paraId="76E07124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# 简化显示</w:t>
      </w:r>
    </w:p>
    <w:p w14:paraId="2EC3007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text_parts.append(f"{i}. {source} →【{relation_type}】→ {target}")</w:t>
      </w:r>
    </w:p>
    <w:p w14:paraId="2C892C4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if derived_from:</w:t>
      </w:r>
    </w:p>
    <w:p w14:paraId="4A513CA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text_parts.append(f"   (基于: {derived_from})")</w:t>
      </w:r>
    </w:p>
    <w:p w14:paraId="29193EB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</w:t>
      </w:r>
    </w:p>
    <w:p w14:paraId="70531474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if len(inferred_relations) &gt; 10:</w:t>
      </w:r>
    </w:p>
    <w:p w14:paraId="6425D4F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text_parts.append(f"  ... 还有 {len(inferred_relations) - 10} 条推理关系")</w:t>
      </w:r>
    </w:p>
    <w:p w14:paraId="7656469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</w:t>
      </w:r>
    </w:p>
    <w:p w14:paraId="7899E66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text_parts.append("")</w:t>
      </w:r>
    </w:p>
    <w:p w14:paraId="25CE35A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</w:t>
      </w:r>
    </w:p>
    <w:p w14:paraId="627933E4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if not relations and not inferred_relations:</w:t>
      </w:r>
    </w:p>
    <w:p w14:paraId="24EB19D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return "未找到相关实体关系信息"</w:t>
      </w:r>
    </w:p>
    <w:p w14:paraId="3118556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</w:t>
      </w:r>
    </w:p>
    <w:p w14:paraId="6E3C535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return "\n".join(text_parts) </w:t>
      </w:r>
    </w:p>
    <w:p w14:paraId="20016E7F">
      <w:pPr>
        <w:rPr>
          <w:rFonts w:ascii="宋体" w:hAnsi="宋体"/>
          <w:sz w:val="18"/>
        </w:rPr>
      </w:pPr>
    </w:p>
    <w:p w14:paraId="572D118F">
      <w:r>
        <w:rPr>
          <w:rFonts w:ascii="宋体" w:hAnsi="宋体"/>
          <w:sz w:val="18"/>
        </w:rPr>
        <w:t>backend/entity_extract/extractor.py</w:t>
      </w:r>
    </w:p>
    <w:p w14:paraId="1272C6F7">
      <w:r>
        <w:rPr>
          <w:rFonts w:ascii="宋体" w:hAnsi="宋体"/>
          <w:sz w:val="18"/>
        </w:rPr>
        <w:t>说明：实体提取器</w:t>
      </w:r>
    </w:p>
    <w:p w14:paraId="32BA2B65">
      <w:pPr>
        <w:spacing w:before="0" w:after="0" w:line="252" w:lineRule="auto"/>
      </w:pPr>
      <w:r>
        <w:rPr>
          <w:rFonts w:ascii="宋体" w:hAnsi="宋体"/>
          <w:sz w:val="18"/>
        </w:rPr>
        <w:t>"""实体提取器模块 功能: 使用大模型从文本中提取实体 - extract_entities(text): 提取战争事件、人物、组织、地点</w:t>
      </w:r>
    </w:p>
    <w:p w14:paraId="79E0AD2C">
      <w:pPr>
        <w:spacing w:before="0" w:after="0" w:line="252" w:lineRule="auto"/>
      </w:pPr>
      <w:r>
        <w:rPr>
          <w:rFonts w:ascii="宋体" w:hAnsi="宋体"/>
          <w:sz w:val="18"/>
        </w:rPr>
        <w:t>- _build_prompt(text): 构建提取提示词 - _parse_entities_from_response(): 解析模型响应</w:t>
      </w:r>
    </w:p>
    <w:p w14:paraId="78D32DCA">
      <w:pPr>
        <w:spacing w:before="0" w:after="0" w:line="252" w:lineRule="auto"/>
      </w:pPr>
      <w:r>
        <w:rPr>
          <w:rFonts w:ascii="宋体" w:hAnsi="宋体"/>
          <w:sz w:val="18"/>
        </w:rPr>
        <w:t>模型: deepseek-r1:7b (通过ollama本地服务) """</w:t>
      </w:r>
    </w:p>
    <w:p w14:paraId="13BBF2EC">
      <w:pPr>
        <w:spacing w:before="0" w:after="0" w:line="252" w:lineRule="auto"/>
      </w:pPr>
      <w:r>
        <w:rPr>
          <w:rFonts w:ascii="宋体" w:hAnsi="宋体"/>
          <w:sz w:val="18"/>
        </w:rPr>
        <w:t>import os</w:t>
      </w:r>
    </w:p>
    <w:p w14:paraId="0CEE3C08">
      <w:pPr>
        <w:spacing w:before="0" w:after="0" w:line="252" w:lineRule="auto"/>
      </w:pPr>
      <w:r>
        <w:rPr>
          <w:rFonts w:ascii="宋体" w:hAnsi="宋体"/>
          <w:sz w:val="18"/>
        </w:rPr>
        <w:t>import json</w:t>
      </w:r>
    </w:p>
    <w:p w14:paraId="4E1A6C95">
      <w:pPr>
        <w:spacing w:before="0" w:after="0" w:line="252" w:lineRule="auto"/>
      </w:pPr>
      <w:r>
        <w:rPr>
          <w:rFonts w:ascii="宋体" w:hAnsi="宋体"/>
          <w:sz w:val="18"/>
        </w:rPr>
        <w:t>import re</w:t>
      </w:r>
    </w:p>
    <w:p w14:paraId="44DD6A74">
      <w:pPr>
        <w:spacing w:before="0" w:after="0" w:line="252" w:lineRule="auto"/>
      </w:pPr>
      <w:r>
        <w:rPr>
          <w:rFonts w:ascii="宋体" w:hAnsi="宋体"/>
          <w:sz w:val="18"/>
        </w:rPr>
        <w:t>import ollama</w:t>
      </w:r>
    </w:p>
    <w:p w14:paraId="29DA687C">
      <w:pPr>
        <w:spacing w:before="0" w:after="0" w:line="252" w:lineRule="auto"/>
      </w:pPr>
      <w:r>
        <w:rPr>
          <w:rFonts w:ascii="宋体" w:hAnsi="宋体"/>
          <w:sz w:val="18"/>
        </w:rPr>
        <w:t>import time</w:t>
      </w:r>
    </w:p>
    <w:p w14:paraId="5776D8BF">
      <w:pPr>
        <w:spacing w:before="0" w:after="0" w:line="252" w:lineRule="auto"/>
      </w:pPr>
      <w:r>
        <w:rPr>
          <w:rFonts w:ascii="宋体" w:hAnsi="宋体"/>
          <w:sz w:val="18"/>
        </w:rPr>
        <w:t>from collections import OrderedDict</w:t>
      </w:r>
    </w:p>
    <w:p w14:paraId="04E328D5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608FBE05">
      <w:pPr>
        <w:spacing w:before="0" w:after="0" w:line="252" w:lineRule="auto"/>
      </w:pPr>
      <w:r>
        <w:rPr>
          <w:rFonts w:ascii="宋体" w:hAnsi="宋体"/>
          <w:sz w:val="18"/>
        </w:rPr>
        <w:t>def _cache_get(cache, key):</w:t>
      </w:r>
    </w:p>
    <w:p w14:paraId="41F6BBEF">
      <w:pPr>
        <w:spacing w:before="0" w:after="0" w:line="252" w:lineRule="auto"/>
      </w:pPr>
      <w:r>
        <w:rPr>
          <w:rFonts w:ascii="宋体" w:hAnsi="宋体"/>
          <w:sz w:val="18"/>
        </w:rPr>
        <w:t xml:space="preserve">    if key not in cache:</w:t>
      </w:r>
    </w:p>
    <w:p w14:paraId="0F38E92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return None</w:t>
      </w:r>
    </w:p>
    <w:p w14:paraId="0E32021F">
      <w:pPr>
        <w:spacing w:before="0" w:after="0" w:line="252" w:lineRule="auto"/>
      </w:pPr>
      <w:r>
        <w:rPr>
          <w:rFonts w:ascii="宋体" w:hAnsi="宋体"/>
          <w:sz w:val="18"/>
        </w:rPr>
        <w:t xml:space="preserve">    value = cache.pop(key)</w:t>
      </w:r>
    </w:p>
    <w:p w14:paraId="4D723DA8">
      <w:pPr>
        <w:spacing w:before="0" w:after="0" w:line="252" w:lineRule="auto"/>
      </w:pPr>
      <w:r>
        <w:rPr>
          <w:rFonts w:ascii="宋体" w:hAnsi="宋体"/>
          <w:sz w:val="18"/>
        </w:rPr>
        <w:t xml:space="preserve">    cache[key] = value</w:t>
      </w:r>
    </w:p>
    <w:p w14:paraId="0C1A05AD">
      <w:pPr>
        <w:spacing w:before="0" w:after="0" w:line="252" w:lineRule="auto"/>
      </w:pPr>
      <w:r>
        <w:rPr>
          <w:rFonts w:ascii="宋体" w:hAnsi="宋体"/>
          <w:sz w:val="18"/>
        </w:rPr>
        <w:t xml:space="preserve">    return list(value)</w:t>
      </w:r>
    </w:p>
    <w:p w14:paraId="29ACAF3C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601EA902">
      <w:pPr>
        <w:spacing w:before="0" w:after="0" w:line="252" w:lineRule="auto"/>
      </w:pPr>
      <w:r>
        <w:rPr>
          <w:rFonts w:ascii="宋体" w:hAnsi="宋体"/>
          <w:sz w:val="18"/>
        </w:rPr>
        <w:t>def _cache_set(cache, key, value, max_size=128):</w:t>
      </w:r>
    </w:p>
    <w:p w14:paraId="3478369C">
      <w:pPr>
        <w:spacing w:before="0" w:after="0" w:line="252" w:lineRule="auto"/>
      </w:pPr>
      <w:r>
        <w:rPr>
          <w:rFonts w:ascii="宋体" w:hAnsi="宋体"/>
          <w:sz w:val="18"/>
        </w:rPr>
        <w:t xml:space="preserve">    cache[key] = list(value)</w:t>
      </w:r>
    </w:p>
    <w:p w14:paraId="1353E33C">
      <w:pPr>
        <w:spacing w:before="0" w:after="0" w:line="252" w:lineRule="auto"/>
      </w:pPr>
      <w:r>
        <w:rPr>
          <w:rFonts w:ascii="宋体" w:hAnsi="宋体"/>
          <w:sz w:val="18"/>
        </w:rPr>
        <w:t xml:space="preserve">    while len(cache) &gt; max_size:</w:t>
      </w:r>
    </w:p>
    <w:p w14:paraId="372A627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cache.popitem(last=False)</w:t>
      </w:r>
    </w:p>
    <w:p w14:paraId="0B88CC8E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5609E686">
      <w:pPr>
        <w:spacing w:before="0" w:after="0" w:line="252" w:lineRule="auto"/>
      </w:pPr>
      <w:r>
        <w:rPr>
          <w:rFonts w:ascii="宋体" w:hAnsi="宋体"/>
          <w:sz w:val="18"/>
        </w:rPr>
        <w:t>class Extractor:</w:t>
      </w:r>
    </w:p>
    <w:p w14:paraId="6A7A4AA8">
      <w:pPr>
        <w:spacing w:before="0" w:after="0" w:line="252" w:lineRule="auto"/>
      </w:pPr>
      <w:r>
        <w:rPr>
          <w:rFonts w:ascii="宋体" w:hAnsi="宋体"/>
          <w:sz w:val="18"/>
        </w:rPr>
        <w:t xml:space="preserve">    """ 基于大模型的地名实体提取器 使用Ollama提供的大模型能力和deepseek-r1模型提取所有地名实体 """</w:t>
      </w:r>
    </w:p>
    <w:p w14:paraId="7A354023">
      <w:pPr>
        <w:spacing w:before="0" w:after="0" w:line="252" w:lineRule="auto"/>
      </w:pPr>
      <w:r>
        <w:rPr>
          <w:rFonts w:ascii="宋体" w:hAnsi="宋体"/>
          <w:sz w:val="18"/>
        </w:rPr>
        <w:t xml:space="preserve">    # 常见战争事件后缀</w:t>
      </w:r>
    </w:p>
    <w:p w14:paraId="3C6A81B8">
      <w:pPr>
        <w:spacing w:before="0" w:after="0" w:line="252" w:lineRule="auto"/>
      </w:pPr>
      <w:r>
        <w:rPr>
          <w:rFonts w:ascii="宋体" w:hAnsi="宋体"/>
          <w:sz w:val="18"/>
        </w:rPr>
        <w:t xml:space="preserve">    WAR_EVENT_SUFFIXES = ['之战', '战役', '起义', '叛乱', '围城', '会战', '大战', '征讨', '远征']</w:t>
      </w:r>
    </w:p>
    <w:p w14:paraId="43CD11E6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2A9A9A70">
      <w:pPr>
        <w:spacing w:before="0" w:after="0" w:line="252" w:lineRule="auto"/>
      </w:pPr>
      <w:r>
        <w:rPr>
          <w:rFonts w:ascii="宋体" w:hAnsi="宋体"/>
          <w:sz w:val="18"/>
        </w:rPr>
        <w:t xml:space="preserve">    # 常见历史人物称号</w:t>
      </w:r>
    </w:p>
    <w:p w14:paraId="14ED9C5B">
      <w:pPr>
        <w:spacing w:before="0" w:after="0" w:line="252" w:lineRule="auto"/>
      </w:pPr>
      <w:r>
        <w:rPr>
          <w:rFonts w:ascii="宋体" w:hAnsi="宋体"/>
          <w:sz w:val="18"/>
        </w:rPr>
        <w:t xml:space="preserve">    PERSON_TITLES = ['帝', '王', '将军', '太守', '丞相', '元帅', '侯', '公', '君', '主', '帅', '将']</w:t>
      </w:r>
    </w:p>
    <w:p w14:paraId="51D2E6B8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4CBC1B90">
      <w:pPr>
        <w:spacing w:before="0" w:after="0" w:line="252" w:lineRule="auto"/>
      </w:pPr>
      <w:r>
        <w:rPr>
          <w:rFonts w:ascii="宋体" w:hAnsi="宋体"/>
          <w:sz w:val="18"/>
        </w:rPr>
        <w:t xml:space="preserve">    # 常见组织/政权关键词</w:t>
      </w:r>
    </w:p>
    <w:p w14:paraId="1EFC98E7">
      <w:pPr>
        <w:spacing w:before="0" w:after="0" w:line="252" w:lineRule="auto"/>
      </w:pPr>
      <w:r>
        <w:rPr>
          <w:rFonts w:ascii="宋体" w:hAnsi="宋体"/>
          <w:sz w:val="18"/>
        </w:rPr>
        <w:t xml:space="preserve">    ORG_KEYWORDS = ['国', '朝', '军', '部', '盟', '部族', '王朝', '政权', '军队', '势力']</w:t>
      </w:r>
    </w:p>
    <w:p w14:paraId="60C6BB43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26AEBC75">
      <w:pPr>
        <w:spacing w:before="0" w:after="0" w:line="252" w:lineRule="auto"/>
      </w:pPr>
      <w:r>
        <w:rPr>
          <w:rFonts w:ascii="宋体" w:hAnsi="宋体"/>
          <w:sz w:val="18"/>
        </w:rPr>
        <w:t xml:space="preserve">    # 常见地点关键词</w:t>
      </w:r>
    </w:p>
    <w:p w14:paraId="64ED12AA">
      <w:pPr>
        <w:spacing w:before="0" w:after="0" w:line="252" w:lineRule="auto"/>
      </w:pPr>
      <w:r>
        <w:rPr>
          <w:rFonts w:ascii="宋体" w:hAnsi="宋体"/>
          <w:sz w:val="18"/>
        </w:rPr>
        <w:t xml:space="preserve">    PLACE_KEYWORDS = ['城', '关', '州', '郡', '县', '府', '道', '路', '山', '河', '江', '湖', '海']</w:t>
      </w:r>
    </w:p>
    <w:p w14:paraId="7B3AE283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76B9841C">
      <w:pPr>
        <w:spacing w:before="0" w:after="0" w:line="252" w:lineRule="auto"/>
      </w:pPr>
      <w:r>
        <w:rPr>
          <w:rFonts w:ascii="宋体" w:hAnsi="宋体"/>
          <w:sz w:val="18"/>
        </w:rPr>
        <w:t xml:space="preserve">    # 常见朝代名称</w:t>
      </w:r>
    </w:p>
    <w:p w14:paraId="661BA214">
      <w:pPr>
        <w:spacing w:before="0" w:after="0" w:line="252" w:lineRule="auto"/>
      </w:pPr>
      <w:r>
        <w:rPr>
          <w:rFonts w:ascii="宋体" w:hAnsi="宋体"/>
          <w:sz w:val="18"/>
        </w:rPr>
        <w:t xml:space="preserve">    DYNASTIES = [</w:t>
      </w:r>
    </w:p>
    <w:p w14:paraId="2E7E004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'夏', '商', '西周', '东周', '春秋', '战国', '秦', '秦朝', '汉', '汉朝', '西汉', '东汉',</w:t>
      </w:r>
    </w:p>
    <w:p w14:paraId="4EB277F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'三国', '魏', '蜀', '吴', '晋', '西晋', '东晋', '南北朝', '隋', '隋朝', '唐', '唐朝',</w:t>
      </w:r>
    </w:p>
    <w:p w14:paraId="77F8FFB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'五代十国', '宋', '宋朝', '北宋', '南宋', '辽', '辽朝', '金', '金朝', '元', '元朝',</w:t>
      </w:r>
    </w:p>
    <w:p w14:paraId="1AA69D7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'明', '明朝', '清', '清朝', '民国'</w:t>
      </w:r>
    </w:p>
    <w:p w14:paraId="65BE8950">
      <w:pPr>
        <w:spacing w:before="0" w:after="0" w:line="252" w:lineRule="auto"/>
      </w:pPr>
      <w:r>
        <w:rPr>
          <w:rFonts w:ascii="宋体" w:hAnsi="宋体"/>
          <w:sz w:val="18"/>
        </w:rPr>
        <w:t xml:space="preserve">    ]</w:t>
      </w:r>
    </w:p>
    <w:p w14:paraId="334E8211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7C69628E">
      <w:pPr>
        <w:spacing w:before="0" w:after="0" w:line="252" w:lineRule="auto"/>
      </w:pPr>
      <w:r>
        <w:rPr>
          <w:rFonts w:ascii="宋体" w:hAnsi="宋体"/>
          <w:sz w:val="18"/>
        </w:rPr>
        <w:t xml:space="preserve">    def __init__(self, model_name="deepseek-r1:7b", known_entities=None):</w:t>
      </w:r>
    </w:p>
    <w:p w14:paraId="142F266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"""初始化提取器 Args: model_name: 大模型名称 known_entities: 已知实体列表（从知识图谱加载） """</w:t>
      </w:r>
    </w:p>
    <w:p w14:paraId="6476A15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self.model_name = model_name self._entity_cache = OrderedDict()</w:t>
      </w:r>
    </w:p>
    <w:p w14:paraId="323084D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self._known_entities = set(known_entities or [])</w:t>
      </w:r>
    </w:p>
    <w:p w14:paraId="66C745B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print(f"已初始化大模型地名实体提取器，使用模型: {model_name}")</w:t>
      </w:r>
    </w:p>
    <w:p w14:paraId="1F5D6B4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if self._known_entities:</w:t>
      </w:r>
    </w:p>
    <w:p w14:paraId="3CD7EC1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print(f"已加载 {len(self._known_entities)} 个已知实体")</w:t>
      </w:r>
    </w:p>
    <w:p w14:paraId="6B03222A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55BC4109">
      <w:pPr>
        <w:spacing w:before="0" w:after="0" w:line="252" w:lineRule="auto"/>
      </w:pPr>
      <w:r>
        <w:rPr>
          <w:rFonts w:ascii="宋体" w:hAnsi="宋体"/>
          <w:sz w:val="18"/>
        </w:rPr>
        <w:t xml:space="preserve">    def load_known_entities(self, neo4j_db):</w:t>
      </w:r>
    </w:p>
    <w:p w14:paraId="0C1B1CD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"""从知识图谱加载已知实体列表 Args: neo4j_db: Neo4j数据库实例 """</w:t>
      </w:r>
    </w:p>
    <w:p w14:paraId="31CB0AC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try:</w:t>
      </w:r>
    </w:p>
    <w:p w14:paraId="0388246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query = """ MATCH (n) RETURN DISTINCT n.name as name LIMIT 5000 """</w:t>
      </w:r>
    </w:p>
    <w:p w14:paraId="38BCBF4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results = neo4j_db.graph.run(query).data()</w:t>
      </w:r>
    </w:p>
    <w:p w14:paraId="4DFA8B9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self._known_entities = {row['name'] for row in results if row.get('name')}</w:t>
      </w:r>
    </w:p>
    <w:p w14:paraId="71AAECF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print(f"从知识图谱加载了 {len(self._known_entities)} 个已知实体")</w:t>
      </w:r>
    </w:p>
    <w:p w14:paraId="3AE7C8E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except Exception as e:</w:t>
      </w:r>
    </w:p>
    <w:p w14:paraId="003B5D1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print(f"加载已知实体失败: {e}")</w:t>
      </w:r>
    </w:p>
    <w:p w14:paraId="4E532FA9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149872E2">
      <w:pPr>
        <w:spacing w:before="0" w:after="0" w:line="252" w:lineRule="auto"/>
      </w:pPr>
      <w:r>
        <w:rPr>
          <w:rFonts w:ascii="宋体" w:hAnsi="宋体"/>
          <w:sz w:val="18"/>
        </w:rPr>
        <w:t xml:space="preserve">    def _extract_by_rules(self, text):</w:t>
      </w:r>
    </w:p>
    <w:p w14:paraId="1078B3B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"""基于规则的快速实体提取 Args: text: 输入文本 Returns: list: 提取的实体列表 """ entities = set()</w:t>
      </w:r>
    </w:p>
    <w:p w14:paraId="23FD6B1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# 1. 匹配战争事件名称（包含特定后缀）</w:t>
      </w:r>
    </w:p>
    <w:p w14:paraId="45F6A4B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for suffix in self.WAR_EVENT_SUFFIXES:</w:t>
      </w:r>
    </w:p>
    <w:p w14:paraId="5FA3386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# 匹配 "XXX之战" 格式</w:t>
      </w:r>
    </w:p>
    <w:p w14:paraId="3A00EE3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pattern = f'[一-龥]{{2,}}{re.escape(suffix)}' matches = re.findall(pattern, text)</w:t>
      </w:r>
    </w:p>
    <w:p w14:paraId="614773C7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entities.update(matches)</w:t>
      </w:r>
    </w:p>
    <w:p w14:paraId="1011895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# 2. 匹配朝代名称</w:t>
      </w:r>
    </w:p>
    <w:p w14:paraId="7385E16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for dynasty in self.DYNASTIES:</w:t>
      </w:r>
    </w:p>
    <w:p w14:paraId="17E95591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if dynasty in text:</w:t>
      </w:r>
    </w:p>
    <w:p w14:paraId="1627298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entities.add(dynasty)</w:t>
      </w:r>
    </w:p>
    <w:p w14:paraId="0BC9D4DF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3A29AD24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# 3. 匹配已知实体（从知识图谱加载）</w:t>
      </w:r>
    </w:p>
    <w:p w14:paraId="33D7C32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for known_entity in self._known_entities:</w:t>
      </w:r>
    </w:p>
    <w:p w14:paraId="5372EE4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if len(known_entity) &gt;= 2 and known_entity in text:</w:t>
      </w:r>
    </w:p>
    <w:p w14:paraId="51E75FC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entities.add(known_entity)</w:t>
      </w:r>
    </w:p>
    <w:p w14:paraId="42211033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48D7F30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# 4. 匹配带称号的人物（如"曹操"、"刘备"等已知实体已在步骤3中匹配）</w:t>
      </w:r>
    </w:p>
    <w:p w14:paraId="608F8C44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# 这里匹配 "X将军"、"X帝" 等格式</w:t>
      </w:r>
    </w:p>
    <w:p w14:paraId="6441649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for title in self.PERSON_TITLES:</w:t>
      </w:r>
    </w:p>
    <w:p w14:paraId="0A0D22F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pattern = f'[一-龥]{{1,4}}{re.escape(title)}'</w:t>
      </w:r>
    </w:p>
    <w:p w14:paraId="301817B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matches = re.findall(pattern, text)</w:t>
      </w:r>
    </w:p>
    <w:p w14:paraId="016542E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# 过滤掉纯称号（如"将军"、"帝王"）</w:t>
      </w:r>
    </w:p>
    <w:p w14:paraId="146EB68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for match in matches:</w:t>
      </w:r>
    </w:p>
    <w:p w14:paraId="6657B30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if len(match) &gt; len(title):</w:t>
      </w:r>
    </w:p>
    <w:p w14:paraId="16AD22B4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entities.add(match)</w:t>
      </w:r>
    </w:p>
    <w:p w14:paraId="2E4989C8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495F073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# 5. 匹配地名（带特定后缀）</w:t>
      </w:r>
    </w:p>
    <w:p w14:paraId="5F8163A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for keyword in self.PLACE_KEYWORDS:</w:t>
      </w:r>
    </w:p>
    <w:p w14:paraId="11A2A4F4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pattern = f'[一-龥]{{2,}}{re.escape(keyword)}' matches = re.findall(pattern, text)</w:t>
      </w:r>
    </w:p>
    <w:p w14:paraId="046C67F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entities.update(matches)</w:t>
      </w:r>
    </w:p>
    <w:p w14:paraId="626C921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return list(entities)</w:t>
      </w:r>
    </w:p>
    <w:p w14:paraId="1FD69585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7A949153">
      <w:pPr>
        <w:spacing w:before="0" w:after="0" w:line="252" w:lineRule="auto"/>
      </w:pPr>
      <w:r>
        <w:rPr>
          <w:rFonts w:ascii="宋体" w:hAnsi="宋体"/>
          <w:sz w:val="18"/>
        </w:rPr>
        <w:t xml:space="preserve">    def extract_entities(self, text):</w:t>
      </w:r>
    </w:p>
    <w:p w14:paraId="7FB66D9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""" 重点：从文本中提取所有实体（包括战争事件名称、人物、组织、地点） 优化策略： 1. 先尝试规则匹配（快速，不调用模型）</w:t>
      </w:r>
    </w:p>
    <w:p w14:paraId="391070F7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2. 如果规则匹配到足够实体（&gt;=2个），直接返回 3. 否则调用大模型提取 Args: text: 输入文本 Returns: list: 提取的实体列表 """</w:t>
      </w:r>
    </w:p>
    <w:p w14:paraId="3AEA2DC1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if not text or len(text.strip()) == 0:</w:t>
      </w:r>
    </w:p>
    <w:p w14:paraId="3B17A92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print("输入文本为空，无法提取实体")</w:t>
      </w:r>
    </w:p>
    <w:p w14:paraId="0C9AAAB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return []</w:t>
      </w:r>
    </w:p>
    <w:p w14:paraId="26E3E895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0BECE8F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# 记录文本的开头部分作为示例</w:t>
      </w:r>
    </w:p>
    <w:p w14:paraId="4AA2FB0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text_preview = text[:100] + "..." if len(text) &gt; 100 else text</w:t>
      </w:r>
    </w:p>
    <w:p w14:paraId="4ACF97A7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print(f"准备提取文本中的地名实体，文本长度: {len(text)} 字符，文本开头: '{text_preview}'")</w:t>
      </w:r>
    </w:p>
    <w:p w14:paraId="35149EBA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131DFFD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# 检查缓存</w:t>
      </w:r>
    </w:p>
    <w:p w14:paraId="3C66B8F4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cache_key = text.strip()</w:t>
      </w:r>
    </w:p>
    <w:p w14:paraId="48E7EE8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cached_entities = _cache_get(self._entity_cache, cache_key)</w:t>
      </w:r>
    </w:p>
    <w:p w14:paraId="3C6FF12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if cached_entities is not None:</w:t>
      </w:r>
    </w:p>
    <w:p w14:paraId="3B36323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print(f"命中实体抽取缓存: {cached_entities}")</w:t>
      </w:r>
    </w:p>
    <w:p w14:paraId="14C0AF5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return cached_entities</w:t>
      </w:r>
    </w:p>
    <w:p w14:paraId="10E62D25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053C50B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# ========== 优化：先尝试规则匹配 ==========</w:t>
      </w:r>
    </w:p>
    <w:p w14:paraId="412A438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rule_start_time = time.time()</w:t>
      </w:r>
    </w:p>
    <w:p w14:paraId="0C1CD54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rule_entities = self._extract_by_rules(text)</w:t>
      </w:r>
    </w:p>
    <w:p w14:paraId="4E84488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rule_time = time.time() - rule_start_time</w:t>
      </w:r>
    </w:p>
    <w:p w14:paraId="58EF2AE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print(f"规则匹配完成，耗时: {rule_time:.4f}秒，匹配到 {len(rule_entities)} 个实体")</w:t>
      </w:r>
    </w:p>
    <w:p w14:paraId="1C62C404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6A99DBE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# 如果规则匹配到足够实体（&gt;=2个），直接返回</w:t>
      </w:r>
    </w:p>
    <w:p w14:paraId="38A2970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if len(rule_entities) &gt;= 2:</w:t>
      </w:r>
    </w:p>
    <w:p w14:paraId="2A04320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print(f"规则匹配到足够实体，跳过模型调用: {rule_entities}")</w:t>
      </w:r>
    </w:p>
    <w:p w14:paraId="68F5E97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result = self._post_process_entities(rule_entities)</w:t>
      </w:r>
    </w:p>
    <w:p w14:paraId="21B86A9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_cache_set(self._entity_cache, cache_key, result)</w:t>
      </w:r>
    </w:p>
    <w:p w14:paraId="0CCF2CC4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return result</w:t>
      </w:r>
    </w:p>
    <w:p w14:paraId="1F9B73C1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101006B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# ========== 规则匹配不足，调用大模型 ==========</w:t>
      </w:r>
    </w:p>
    <w:p w14:paraId="586D654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print(f"规则匹配实体不足，调用大模型进行提取...")</w:t>
      </w:r>
    </w:p>
    <w:p w14:paraId="4158FDCF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5158ABD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# 构建提示词</w:t>
      </w:r>
    </w:p>
    <w:p w14:paraId="49ED1D7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prompt = self._build_prompt(text)</w:t>
      </w:r>
    </w:p>
    <w:p w14:paraId="25A73816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5CDED00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try:</w:t>
      </w:r>
    </w:p>
    <w:p w14:paraId="6DD5B2A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# 记录总体开始时间</w:t>
      </w:r>
    </w:p>
    <w:p w14:paraId="376B493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total_start_time = time.time()</w:t>
      </w:r>
    </w:p>
    <w:p w14:paraId="77AAD7CE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6826EF4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# 记录模型调用开始时间</w:t>
      </w:r>
    </w:p>
    <w:p w14:paraId="4ED3F84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model_start_time = time.time()</w:t>
      </w:r>
    </w:p>
    <w:p w14:paraId="72FDF9A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print(f"调用 {self.model_name} 模型进行实体提取...")</w:t>
      </w:r>
    </w:p>
    <w:p w14:paraId="4E2140C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# 调用大模型进行实体提取</w:t>
      </w:r>
    </w:p>
    <w:p w14:paraId="42B9088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response = ollama.chat( model=self.model_name, messages=[ { "role": "system",</w:t>
      </w:r>
    </w:p>
    <w:p w14:paraId="3C0AE0B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"content": "你是一位中国历史战争事件信息抽取专家，" "擅长识别战争事件、人物、组织和地名实体。"</w:t>
      </w:r>
    </w:p>
    <w:p w14:paraId="075323E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"不要遗漏任何实体。返回的实体应当是具体的实体名称，而不是泛指的概念。" }, { "role": "user", "content": prompt } ],</w:t>
      </w:r>
    </w:p>
    <w:p w14:paraId="65D7392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stream=False, keep_alive="10m" )</w:t>
      </w:r>
    </w:p>
    <w:p w14:paraId="1016471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# 记录模型调用耗时</w:t>
      </w:r>
    </w:p>
    <w:p w14:paraId="4ECCBC8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model_time = time.time() - model_start_time</w:t>
      </w:r>
    </w:p>
    <w:p w14:paraId="488F2901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print(f"模型响应成功，耗时: {model_time:.2f}秒，"</w:t>
      </w:r>
    </w:p>
    <w:p w14:paraId="11A2A5D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f"响应长度: {len(response['message']['content'])} 字符，开始解析实体...")</w:t>
      </w:r>
    </w:p>
    <w:p w14:paraId="5BB9387D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79BE113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# 记录解析开始时间</w:t>
      </w:r>
    </w:p>
    <w:p w14:paraId="7D62021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parse_start_time = time.time()</w:t>
      </w:r>
    </w:p>
    <w:p w14:paraId="116FDD5A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027735C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# 从响应中解析实体</w:t>
      </w:r>
    </w:p>
    <w:p w14:paraId="0B45873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extracted_entities = self._parse_entities_from_response(response['message']['content'])</w:t>
      </w:r>
    </w:p>
    <w:p w14:paraId="481460B8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109C363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# 记录解析耗时</w:t>
      </w:r>
    </w:p>
    <w:p w14:paraId="5D5CD35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parse_time = time.time() - parse_start_time</w:t>
      </w:r>
    </w:p>
    <w:p w14:paraId="7D9E3726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4327A42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# 如果解析到了实体，记录一些示例</w:t>
      </w:r>
    </w:p>
    <w:p w14:paraId="6CAEFEA1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if extracted_entities:</w:t>
      </w:r>
    </w:p>
    <w:p w14:paraId="1DF5567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entity_examples = ', '.join(extracted_entities[:5])</w:t>
      </w:r>
    </w:p>
    <w:p w14:paraId="4131F607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entity_examples += "..." if len(extracted_entities) &gt; 5 else ""</w:t>
      </w:r>
    </w:p>
    <w:p w14:paraId="6D2843B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print(f"解析得到 {len(extracted_entities)} 个初步实体，解析耗时: {parse_time:.2f}秒，示例: {entity_examples}")</w:t>
      </w:r>
    </w:p>
    <w:p w14:paraId="13A72AD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else:</w:t>
      </w:r>
    </w:p>
    <w:p w14:paraId="13F2CC8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print(f"解析完成但未找到任何实体，解析耗时: {parse_time:.2f}秒，请检查文本内容或模型响应")</w:t>
      </w:r>
    </w:p>
    <w:p w14:paraId="732127C8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7CA4842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# 记录后处理开始时间</w:t>
      </w:r>
    </w:p>
    <w:p w14:paraId="32E217D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postprocess_start_time = time.time()</w:t>
      </w:r>
    </w:p>
    <w:p w14:paraId="5849489B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3817DA2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# 过滤和排序结果</w:t>
      </w:r>
    </w:p>
    <w:p w14:paraId="48AF901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result = self._post_process_entities(extracted_entities)</w:t>
      </w:r>
    </w:p>
    <w:p w14:paraId="6BAB245A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0A43CE61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# 记录后处理耗时</w:t>
      </w:r>
    </w:p>
    <w:p w14:paraId="1B77DAE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postprocess_time = time.time() - postprocess_start_time</w:t>
      </w:r>
    </w:p>
    <w:p w14:paraId="6FA06593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61D4D0A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# 计算总体耗时</w:t>
      </w:r>
    </w:p>
    <w:p w14:paraId="0CAC605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total_time = time.time() - total_start_time</w:t>
      </w:r>
    </w:p>
    <w:p w14:paraId="6DB584E4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4B03F9A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# 记录详细的性能统计</w:t>
      </w:r>
    </w:p>
    <w:p w14:paraId="52203C6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print(f"地名实体提取完成，总耗时: {total_time:.2f}秒")</w:t>
      </w:r>
    </w:p>
    <w:p w14:paraId="21CD6FA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print(f"性能指标 - 模型调用: {model_time:.2f}秒 ({model_time/total_time:.1%}), 解析: {parse_time:.2f}秒 ({parse_time/total_time:.1%}), 后处理: {postprocess_time:.2f}秒 ({postprocess_time/total_time:.1%})")</w:t>
      </w:r>
    </w:p>
    <w:p w14:paraId="06A765A4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6E42A76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# 记录结果统计信息</w:t>
      </w:r>
    </w:p>
    <w:p w14:paraId="1E62F0B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if result:</w:t>
      </w:r>
    </w:p>
    <w:p w14:paraId="79B6A33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result_examples = ', '.join(result[:5])</w:t>
      </w:r>
    </w:p>
    <w:p w14:paraId="4315C8E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result_examples += "..." if len(result) &gt; 5 else ""</w:t>
      </w:r>
    </w:p>
    <w:p w14:paraId="2B3D731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avg_entity_length = sum(len(entity) for entity in result) / max(1, len(result))</w:t>
      </w:r>
    </w:p>
    <w:p w14:paraId="30C5A4A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print(f"实体统计 - 初始解析: {len(extracted_entities)}个, 最终有效: {len(result)}个, 过滤率: {(1 - len(result)/max(1, len(extracted_entities))):.2%}")</w:t>
      </w:r>
    </w:p>
    <w:p w14:paraId="627BF3B7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print(f"实体质量 - 平均长度: {avg_entity_length:.1f}字符, 最终实体示例: {result_examples}")</w:t>
      </w:r>
    </w:p>
    <w:p w14:paraId="0E853091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print(f"提取比率 - 每千字符实体数: {(len(result) * 1000 / max(1, len(text))):.2f}")</w:t>
      </w:r>
    </w:p>
    <w:p w14:paraId="12EF7B6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else:</w:t>
      </w:r>
    </w:p>
    <w:p w14:paraId="778E458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print(f"警告: 后处理后没有剩余有效实体，请检查过滤条件或原始提取结果")</w:t>
      </w:r>
    </w:p>
    <w:p w14:paraId="0C38F649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2495D45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_cache_set(self._entity_cache, cache_key, result)</w:t>
      </w:r>
    </w:p>
    <w:p w14:paraId="19CE1B9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return result</w:t>
      </w:r>
    </w:p>
    <w:p w14:paraId="7B0EB432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5CACF40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except Exception as e:</w:t>
      </w:r>
    </w:p>
    <w:p w14:paraId="4109DCF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error_type = type(e).__name__</w:t>
      </w:r>
    </w:p>
    <w:p w14:paraId="14286E6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error_details = str(e)</w:t>
      </w:r>
    </w:p>
    <w:p w14:paraId="5806B17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print(f"大模型实体提取失败: {error_type} - {error_details}")</w:t>
      </w:r>
    </w:p>
    <w:p w14:paraId="3B3CFA3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import traceback</w:t>
      </w:r>
    </w:p>
    <w:p w14:paraId="125ADBC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print(f"错误追踪: {traceback.format_exc()}")</w:t>
      </w:r>
    </w:p>
    <w:p w14:paraId="08B2A6B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# 如果大模型调用失败，返回空列表</w:t>
      </w:r>
    </w:p>
    <w:p w14:paraId="15F49F3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return []</w:t>
      </w:r>
    </w:p>
    <w:p w14:paraId="075CA2A3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4995159D">
      <w:pPr>
        <w:spacing w:before="0" w:after="0" w:line="252" w:lineRule="auto"/>
      </w:pPr>
      <w:r>
        <w:rPr>
          <w:rFonts w:ascii="宋体" w:hAnsi="宋体"/>
          <w:sz w:val="18"/>
        </w:rPr>
        <w:t xml:space="preserve">    def _build_prompt(self, text):</w:t>
      </w:r>
    </w:p>
    <w:p w14:paraId="491B6CA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"""构建提示词，引导模型提取所有实体""" prompt = f"""请从下面文本中提取所有实体： {text} 需要抽取的实体类型包括： 1. 战争事件名称</w:t>
      </w:r>
    </w:p>
    <w:p w14:paraId="06C4A52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2. 人物姓名 3. 国家 / 朝代 / 军队 / 政权 / 组织 4. 地点（古地名） 要求： - 不要遗漏重要实体，提取所有实体 请以JSON格式返回提取结果，格式如下:</w:t>
      </w:r>
    </w:p>
    <w:p w14:paraId="0FE85AE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```json {{ "entities": ["赤壁之战","曹操","刘备","东吴","长江", ...] }} ``` 只返回JSON结果，不要有其他解释。 """</w:t>
      </w:r>
    </w:p>
    <w:p w14:paraId="2C68211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return prompt</w:t>
      </w:r>
    </w:p>
    <w:p w14:paraId="65C46EBF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201E6EB5">
      <w:pPr>
        <w:spacing w:before="0" w:after="0" w:line="252" w:lineRule="auto"/>
      </w:pPr>
      <w:r>
        <w:rPr>
          <w:rFonts w:ascii="宋体" w:hAnsi="宋体"/>
          <w:sz w:val="18"/>
        </w:rPr>
        <w:t xml:space="preserve">    def _parse_entities_from_response(self, response_text):</w:t>
      </w:r>
    </w:p>
    <w:p w14:paraId="50AB2D8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"""从模型响应中解析实体列表"""</w:t>
      </w:r>
    </w:p>
    <w:p w14:paraId="080CAFF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try:</w:t>
      </w:r>
    </w:p>
    <w:p w14:paraId="343807E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# 尝试从响应中提取JSON部分</w:t>
      </w:r>
    </w:p>
    <w:p w14:paraId="2961D3C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json_start = response_text.find('{')</w:t>
      </w:r>
    </w:p>
    <w:p w14:paraId="2B1D3DA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json_end = response_text.rfind('}') + 1</w:t>
      </w:r>
    </w:p>
    <w:p w14:paraId="71A59C73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54D6788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if json_start &gt;= 0 and json_end &gt; json_start:</w:t>
      </w:r>
    </w:p>
    <w:p w14:paraId="184AB1F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json_str = response_text[json_start:json_end]</w:t>
      </w:r>
    </w:p>
    <w:p w14:paraId="2FE56757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try:</w:t>
      </w:r>
    </w:p>
    <w:p w14:paraId="45BF3FC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data = json.loads(json_str)</w:t>
      </w:r>
    </w:p>
    <w:p w14:paraId="50350E7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if 'entities' in data and isinstance(data['entities'], list):</w:t>
      </w:r>
    </w:p>
    <w:p w14:paraId="2AEC708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print(f"成功通过JSON格式解析，找到实体数量: {len(data['entities'])}")</w:t>
      </w:r>
    </w:p>
    <w:p w14:paraId="79154E0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return data['entities']</w:t>
      </w:r>
    </w:p>
    <w:p w14:paraId="63AC6CE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except Exception as json_err:</w:t>
      </w:r>
    </w:p>
    <w:p w14:paraId="3AE9242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print(f"JSON解析失败: {str(json_err)}")</w:t>
      </w:r>
    </w:p>
    <w:p w14:paraId="11CDD386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0B0BD6E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# 如果没找到JSON或解析失败，尝试其他解析方法</w:t>
      </w:r>
    </w:p>
    <w:p w14:paraId="388E8E9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# 查找列表形式</w:t>
      </w:r>
    </w:p>
    <w:p w14:paraId="6AC1816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if '[' in response_text and ']' in response_text:</w:t>
      </w:r>
    </w:p>
    <w:p w14:paraId="3D02115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list_start = response_text.find('[')</w:t>
      </w:r>
    </w:p>
    <w:p w14:paraId="1304D44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list_end = response_text.rfind(']') + 1</w:t>
      </w:r>
    </w:p>
    <w:p w14:paraId="4B3D26F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if list_start &gt;= 0 and list_end &gt; list_start:</w:t>
      </w:r>
    </w:p>
    <w:p w14:paraId="60CE17B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list_str = response_text[list_start:list_end]</w:t>
      </w:r>
    </w:p>
    <w:p w14:paraId="358C8B5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try:</w:t>
      </w:r>
    </w:p>
    <w:p w14:paraId="064541A4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entities = json.loads(list_str)</w:t>
      </w:r>
    </w:p>
    <w:p w14:paraId="27A11D9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if isinstance(entities, list):</w:t>
      </w:r>
    </w:p>
    <w:p w14:paraId="07757237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print(f"通过列表格式解析，找到实体数量: {len(entities)}")</w:t>
      </w:r>
    </w:p>
    <w:p w14:paraId="0EE8847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return entities</w:t>
      </w:r>
    </w:p>
    <w:p w14:paraId="7247F72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except Exception as list_err:</w:t>
      </w:r>
    </w:p>
    <w:p w14:paraId="2E71D46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print(f"列表解析失败: {str(list_err)}")</w:t>
      </w:r>
    </w:p>
    <w:p w14:paraId="58D31C61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7F3230E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print("标准解析失败，尝试按行分割进行解析")</w:t>
      </w:r>
    </w:p>
    <w:p w14:paraId="166E972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# 回退方案：按行分割并清理</w:t>
      </w:r>
    </w:p>
    <w:p w14:paraId="12D8E99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lines = response_text.split('\n')</w:t>
      </w:r>
    </w:p>
    <w:p w14:paraId="7D7E9DB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entities = []</w:t>
      </w:r>
    </w:p>
    <w:p w14:paraId="2D7EB79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for line in lines:</w:t>
      </w:r>
    </w:p>
    <w:p w14:paraId="6F39001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line = line.strip()</w:t>
      </w:r>
    </w:p>
    <w:p w14:paraId="7D7A442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# 移除行首的数字、点、破折号等前缀</w:t>
      </w:r>
    </w:p>
    <w:p w14:paraId="711CC64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line = line.lstrip('0123456789.- "\'')</w:t>
      </w:r>
    </w:p>
    <w:p w14:paraId="75D03827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line = line.strip()</w:t>
      </w:r>
    </w:p>
    <w:p w14:paraId="59F0614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if line and len(line) &gt;= 2:</w:t>
      </w:r>
    </w:p>
    <w:p w14:paraId="24F72C4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entities.append(line)</w:t>
      </w:r>
    </w:p>
    <w:p w14:paraId="3044AF07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5B4D4D97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print(f"通过行分割解析，找到实体数量: {len(entities)}")</w:t>
      </w:r>
    </w:p>
    <w:p w14:paraId="751F3F4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return entities</w:t>
      </w:r>
    </w:p>
    <w:p w14:paraId="7323A62F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2032243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except Exception as e:</w:t>
      </w:r>
    </w:p>
    <w:p w14:paraId="3AD4C3C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print(f"解析模型响应失败: {str(e)}")</w:t>
      </w:r>
    </w:p>
    <w:p w14:paraId="1BFFF2A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print(f"原始响应: {response_text}")</w:t>
      </w:r>
    </w:p>
    <w:p w14:paraId="6A34639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return []</w:t>
      </w:r>
    </w:p>
    <w:p w14:paraId="1484559F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7DA1E427">
      <w:pPr>
        <w:spacing w:before="0" w:after="0" w:line="252" w:lineRule="auto"/>
      </w:pPr>
      <w:r>
        <w:rPr>
          <w:rFonts w:ascii="宋体" w:hAnsi="宋体"/>
          <w:sz w:val="18"/>
        </w:rPr>
        <w:t xml:space="preserve">    def _post_process_entities(self, entities):</w:t>
      </w:r>
    </w:p>
    <w:p w14:paraId="71923C8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"""对提取的实体进行后处理，包括去重、过滤和排序"""</w:t>
      </w:r>
    </w:p>
    <w:p w14:paraId="67542FC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if not entities:</w:t>
      </w:r>
    </w:p>
    <w:p w14:paraId="19EAEFC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return []</w:t>
      </w:r>
    </w:p>
    <w:p w14:paraId="078EE5DD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3D8F11F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# 去重</w:t>
      </w:r>
    </w:p>
    <w:p w14:paraId="5363CE41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unique_entities = list(set(entities))</w:t>
      </w:r>
    </w:p>
    <w:p w14:paraId="5C91080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print(f"实体去重: {len(entities)} -&gt; {len(unique_entities)}个")</w:t>
      </w:r>
    </w:p>
    <w:p w14:paraId="2C69F8F9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29F18411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# 过滤明显不是地名的实体和太短的实体</w:t>
      </w:r>
    </w:p>
    <w:p w14:paraId="71B3F67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filtered_entities = [entity for entity in unique_entities</w:t>
      </w:r>
    </w:p>
    <w:p w14:paraId="684BE9B1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  if len(entity) &gt;= 2 and not self._should_filter(entity)]</w:t>
      </w:r>
    </w:p>
    <w:p w14:paraId="5C331011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692353A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print(f"实体过滤: {len(unique_entities)} -&gt; {len(filtered_entities)}个")</w:t>
      </w:r>
    </w:p>
    <w:p w14:paraId="104A928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if len(unique_entities) &gt; len(filtered_entities):</w:t>
      </w:r>
    </w:p>
    <w:p w14:paraId="169FE0D4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filtered_out = set(unique_entities) - set(filtered_entities)</w:t>
      </w:r>
    </w:p>
    <w:p w14:paraId="78DFF621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print(f"被过滤掉的实体: {', '.join(filtered_out)}")</w:t>
      </w:r>
    </w:p>
    <w:p w14:paraId="53C85959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63144B1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# 按长度排序（优先考虑较长的地名，通常更具体）</w:t>
      </w:r>
    </w:p>
    <w:p w14:paraId="6A30B7C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filtered_entities.sort(key=len, reverse=True)</w:t>
      </w:r>
    </w:p>
    <w:p w14:paraId="32712956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2C2DE62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# 返回所有有效实体，不限制数量</w:t>
      </w:r>
    </w:p>
    <w:p w14:paraId="65A41D8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return filtered_entities</w:t>
      </w:r>
    </w:p>
    <w:p w14:paraId="4CF74958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78383F02">
      <w:pPr>
        <w:spacing w:before="0" w:after="0" w:line="252" w:lineRule="auto"/>
      </w:pPr>
      <w:r>
        <w:rPr>
          <w:rFonts w:ascii="宋体" w:hAnsi="宋体"/>
          <w:sz w:val="18"/>
        </w:rPr>
        <w:t xml:space="preserve">    def _should_filter(self, entity):</w:t>
      </w:r>
    </w:p>
    <w:p w14:paraId="7522B54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"""检查实体是否应该被过滤"""</w:t>
      </w:r>
    </w:p>
    <w:p w14:paraId="1A213A6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# 过滤常见的非事件 / 非人物 / 非组织 / 非地点词汇</w:t>
      </w:r>
    </w:p>
    <w:p w14:paraId="2B72FDA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non_entity_words = [</w:t>
      </w:r>
    </w:p>
    <w:p w14:paraId="5FDE357A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544C0FE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# ===== 疑问词 / 语气词 =====</w:t>
      </w:r>
    </w:p>
    <w:p w14:paraId="18410B2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"什么", "哪些", "如何", "为何", "为什么", "怎么", "怎样", "哪里", "谁",</w:t>
      </w:r>
    </w:p>
    <w:p w14:paraId="5F52BD21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"何时", "多少", "几时", "是否", "能否", "可否",</w:t>
      </w:r>
    </w:p>
    <w:p w14:paraId="62673C66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1BD113D1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# ===== 泛指提问表达 =====</w:t>
      </w:r>
    </w:p>
    <w:p w14:paraId="1CA1A37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"情况", "原因", "结果", "过程", "影响", "背景", "意义",</w:t>
      </w:r>
    </w:p>
    <w:p w14:paraId="39FE0044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"经过", "结局", "发展", "变化", "评价", "作用",</w:t>
      </w:r>
    </w:p>
    <w:p w14:paraId="1D43D625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36BD34E4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# ===== 常见功能词 =====</w:t>
      </w:r>
    </w:p>
    <w:p w14:paraId="765C48A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"是什么", "有什么", "有哪些", "怎么样", "怎么办", "属于", "位于",</w:t>
      </w:r>
    </w:p>
    <w:p w14:paraId="0451EC8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"发生", "发生在", "参与", "进行", "展开", "爆发", "结束",</w:t>
      </w:r>
    </w:p>
    <w:p w14:paraId="0D207263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3A9F5AB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# ===== 抽象历史概念 =====</w:t>
      </w:r>
    </w:p>
    <w:p w14:paraId="0354756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"历史", "时期", "时代", "阶段", "当时", "后来", "之前", "之后",</w:t>
      </w:r>
    </w:p>
    <w:p w14:paraId="64A76F21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"古代", "近代", "现代", "当年", "早期", "晚期",</w:t>
      </w:r>
    </w:p>
    <w:p w14:paraId="167F4265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737E8AC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# ===== 泛指地理概念（非具体地名） =====</w:t>
      </w:r>
    </w:p>
    <w:p w14:paraId="27F35D2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"地区", "地方", "区域", "位置", "地点", "城市", "省份", "国家", "行政区划", "边境", "边界", "境内", "境外",</w:t>
      </w:r>
    </w:p>
    <w:p w14:paraId="5A1469B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"内地", "中原", "南方", "北方",</w:t>
      </w:r>
    </w:p>
    <w:p w14:paraId="7ECE0E8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# ===== 模糊行政称谓 =====</w:t>
      </w:r>
    </w:p>
    <w:p w14:paraId="2DF1C4A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"县城", "府城", "郡县", "州县", "辖区",</w:t>
      </w:r>
    </w:p>
    <w:p w14:paraId="272274F4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"首府", "都城", "京城", "国都",</w:t>
      </w:r>
    </w:p>
    <w:p w14:paraId="78E1E5D9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6D33AFD4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# ===== 自然地理泛词 =====</w:t>
      </w:r>
    </w:p>
    <w:p w14:paraId="6911530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"山川", "河流", "江河", "湖泊", "平原",</w:t>
      </w:r>
    </w:p>
    <w:p w14:paraId="57181B5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"高原", "山地", "沙漠", "草原",</w:t>
      </w:r>
    </w:p>
    <w:p w14:paraId="3C7E17B0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7722554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# ===== 战争泛词（不是具体事件名）=====</w:t>
      </w:r>
    </w:p>
    <w:p w14:paraId="3C07D61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"战争", "战斗", "战役", "冲突", "交战", "进攻", "防守", "围攻", "突围", "作战", "交锋", "会战",</w:t>
      </w:r>
    </w:p>
    <w:p w14:paraId="344ADB1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# ===== 组织泛称 =====</w:t>
      </w:r>
    </w:p>
    <w:p w14:paraId="63D1F07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"军队", "部队", "兵力", "兵马", "士兵", "敌军", "友军", "联军", "朝廷", "政府", "官府", "朝廷军",</w:t>
      </w:r>
    </w:p>
    <w:p w14:paraId="094462A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# ===== 人物泛称 =====</w:t>
      </w:r>
    </w:p>
    <w:p w14:paraId="21ECD03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"将军", "士兵", "皇帝", "国王", "大臣", "统帅", "主帅", "元帅", "将领", "君主", "帝王",</w:t>
      </w:r>
    </w:p>
    <w:p w14:paraId="01C298F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# ===== 系统 / 无效词 =====</w:t>
      </w:r>
    </w:p>
    <w:p w14:paraId="2DD7996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"问题", "内容", "资料", "信息", "文本", "描述", "介绍", "分析", "说明" ]</w:t>
      </w:r>
    </w:p>
    <w:p w14:paraId="6882483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# 检查是否是非地名词汇</w:t>
      </w:r>
    </w:p>
    <w:p w14:paraId="7E3D9D9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if entity in non_entity_words:</w:t>
      </w:r>
    </w:p>
    <w:p w14:paraId="48E11C3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return True</w:t>
      </w:r>
    </w:p>
    <w:p w14:paraId="2C3A8B2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</w:t>
      </w:r>
    </w:p>
    <w:p w14:paraId="271B5CE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# 过滤纯数字</w:t>
      </w:r>
    </w:p>
    <w:p w14:paraId="761B2B9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if entity.isdigit():</w:t>
      </w:r>
    </w:p>
    <w:p w14:paraId="5B44555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return True</w:t>
      </w:r>
    </w:p>
    <w:p w14:paraId="106220A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</w:t>
      </w:r>
    </w:p>
    <w:p w14:paraId="086A3CB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# 过滤只有一个字符的实体</w:t>
      </w:r>
    </w:p>
    <w:p w14:paraId="1A9B2E0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if len(entity) &lt;= 1:</w:t>
      </w:r>
    </w:p>
    <w:p w14:paraId="07CB0F4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return True</w:t>
      </w:r>
    </w:p>
    <w:p w14:paraId="67EA172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</w:t>
      </w:r>
    </w:p>
    <w:p w14:paraId="24AD5EB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return False </w:t>
      </w:r>
    </w:p>
    <w:p w14:paraId="4107B655">
      <w:pPr>
        <w:rPr>
          <w:rFonts w:ascii="宋体" w:hAnsi="宋体"/>
          <w:sz w:val="18"/>
        </w:rPr>
      </w:pPr>
    </w:p>
    <w:p w14:paraId="0DB4AF30">
      <w:pPr>
        <w:rPr>
          <w:rFonts w:ascii="宋体" w:hAnsi="宋体"/>
          <w:sz w:val="18"/>
        </w:rPr>
      </w:pPr>
      <w:r>
        <w:rPr>
          <w:rFonts w:ascii="宋体" w:hAnsi="宋体"/>
          <w:sz w:val="18"/>
        </w:rPr>
        <w:t>第二部分：前端核心源码</w:t>
      </w:r>
    </w:p>
    <w:p w14:paraId="0CF77E7D">
      <w:r>
        <w:rPr>
          <w:rFonts w:ascii="宋体" w:hAnsi="宋体"/>
          <w:sz w:val="18"/>
        </w:rPr>
        <w:t>frontend/src/views/inference/index.vue</w:t>
      </w:r>
    </w:p>
    <w:p w14:paraId="130B7385">
      <w:r>
        <w:rPr>
          <w:rFonts w:ascii="宋体" w:hAnsi="宋体"/>
          <w:sz w:val="18"/>
        </w:rPr>
        <w:t>说明：智能问答页面</w:t>
      </w:r>
    </w:p>
    <w:p w14:paraId="69E021CB">
      <w:pPr>
        <w:spacing w:before="0" w:after="0" w:line="252" w:lineRule="auto"/>
      </w:pPr>
      <w:r>
        <w:rPr>
          <w:rFonts w:ascii="宋体" w:hAnsi="宋体"/>
          <w:sz w:val="18"/>
        </w:rPr>
        <w:t>&lt;!-- 智能问答页面 功能: 基于大模型的历史战争知识问答 - 自然语言提问 - 展示AI回答和相关知识图谱 - 显示推理耗时和识别实体 - 支持多轮对话历史</w:t>
      </w:r>
    </w:p>
    <w:p w14:paraId="755FC367">
      <w:pPr>
        <w:spacing w:before="0" w:after="0" w:line="252" w:lineRule="auto"/>
      </w:pPr>
      <w:r>
        <w:rPr>
          <w:rFonts w:ascii="宋体" w:hAnsi="宋体"/>
          <w:sz w:val="18"/>
        </w:rPr>
        <w:t>API: POST/GET /api/ai/inference 参数: question(用户问题) 处理流程: 实体提取 → Neo4j查询 → 规则推理 → 大模型生成回答 --&gt;</w:t>
      </w:r>
    </w:p>
    <w:p w14:paraId="5D1F4152">
      <w:pPr>
        <w:spacing w:before="0" w:after="0" w:line="252" w:lineRule="auto"/>
      </w:pPr>
      <w:r>
        <w:rPr>
          <w:rFonts w:ascii="宋体" w:hAnsi="宋体"/>
          <w:sz w:val="18"/>
        </w:rPr>
        <w:t>&lt;template&gt; &lt;div class="inference-container"&gt; &lt;!-- 左侧聊天列表 --&gt;</w:t>
      </w:r>
    </w:p>
    <w:p w14:paraId="223E4986">
      <w:pPr>
        <w:spacing w:before="0" w:after="0" w:line="252" w:lineRule="auto"/>
      </w:pPr>
      <w:r>
        <w:rPr>
          <w:rFonts w:ascii="宋体" w:hAnsi="宋体"/>
          <w:sz w:val="18"/>
        </w:rPr>
        <w:t xml:space="preserve">    &lt;div class="chat-sidebar" :class="{ 'sidebar-collapsed': !showSidebar }"&gt;</w:t>
      </w:r>
    </w:p>
    <w:p w14:paraId="0A6A4D8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&lt;div class="sidebar-header"&gt;</w:t>
      </w:r>
    </w:p>
    <w:p w14:paraId="45EB99F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&lt;button type="button" class="new-chat-button" @mousedown.stop @click.stop="createNewChat"&gt;</w:t>
      </w:r>
    </w:p>
    <w:p w14:paraId="0706306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新建聊天 &lt;/button&gt; &lt;/div&gt; &lt;div class="chat-history"&gt; &lt;div</w:t>
      </w:r>
    </w:p>
    <w:p w14:paraId="42DF36C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v-for="(chat, index) in chatHistory" :key="index" class="chat-item"</w:t>
      </w:r>
    </w:p>
    <w:p w14:paraId="01C4982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:class="{ 'active': currentChatIndex === index }" &gt;</w:t>
      </w:r>
    </w:p>
    <w:p w14:paraId="77754D7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&lt;div class="chat-item-content" @click="switchChat(index)"&gt;</w:t>
      </w:r>
    </w:p>
    <w:p w14:paraId="6350C29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&lt;div class="chat-title"&gt;{{ chat.title || '新对话' }}&lt;/div&gt;</w:t>
      </w:r>
    </w:p>
    <w:p w14:paraId="7AFCD121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&lt;div class="chat-time"&gt;{{ formatTime(chat.lastTime) }}&lt;/div&gt;</w:t>
      </w:r>
    </w:p>
    <w:p w14:paraId="417AB3A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&lt;/div&gt; &lt;div class="chat-actions"&gt; &lt;lay-icon type="layui-icon-delete" color="#ff5722"</w:t>
      </w:r>
    </w:p>
    <w:p w14:paraId="660A18A7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class="delete-icon" &gt;&lt;/lay-icon&gt; &lt;/div&gt; &lt;/div&gt; &lt;/div&gt; &lt;/div&gt; &lt;!-- 右侧聊天内容 --&gt;</w:t>
      </w:r>
    </w:p>
    <w:p w14:paraId="6D5253D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&lt;div class="chat-content"&gt; &lt;!-- 添加覆盖层，用于移动设备上阻止事件传播 --&gt;</w:t>
      </w:r>
    </w:p>
    <w:p w14:paraId="334336D1">
      <w:pPr>
        <w:spacing w:before="0" w:after="0" w:line="252" w:lineRule="auto"/>
      </w:pPr>
      <w:r>
        <w:rPr>
          <w:rFonts w:ascii="宋体" w:hAnsi="宋体"/>
          <w:sz w:val="18"/>
        </w:rPr>
        <w:t xml:space="preserve">      &lt;div class="sidebar-overlay" v-if="isMobileView &amp;&amp; showSidebar" @click="toggleSidebar"&gt;&lt;/div&gt;</w:t>
      </w:r>
    </w:p>
    <w:p w14:paraId="0434667C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224D6E7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&lt;!-- 移除lay-card，使用flex布局替代 --&gt; &lt;div class="chat-header"&gt; &lt;div class="header-left"&gt;</w:t>
      </w:r>
    </w:p>
    <w:p w14:paraId="2B37D41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&lt;div class="fold-button" @click="toggleSidebar"&gt;</w:t>
      </w:r>
    </w:p>
    <w:p w14:paraId="681F283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&lt;lay-icon :type="showSidebar ? 'layui-icon-spread-left' : 'layui-icon-shrink-right'" color="#009688" size="16px"&gt;&lt;/lay-icon&gt;</w:t>
      </w:r>
    </w:p>
    <w:p w14:paraId="6068CB2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&lt;/div&gt;</w:t>
      </w:r>
    </w:p>
    <w:p w14:paraId="21D0FC8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&lt;div class="header-title"&gt;{{ currentChat.title || '新对话' }}&lt;/div&gt;</w:t>
      </w:r>
    </w:p>
    <w:p w14:paraId="3E36BFE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&lt;/div&gt; &lt;div class="header-actions"&gt; &lt;!-- 添加导出按钮 --&gt; &lt;lay-icon type="layui-icon-export"</w:t>
      </w:r>
    </w:p>
    <w:p w14:paraId="707D080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color="#009688" size="20px" class="export-button" title="导出对话到Markdown" &gt;&lt;/lay-icon&gt;</w:t>
      </w:r>
    </w:p>
    <w:p w14:paraId="7144B3C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&lt;/div&gt; &lt;/div&gt; &lt;!-- 聊天区域包装器 --&gt; &lt;div class="message-wrapper"&gt; &lt;!-- 消息列表 --&gt;</w:t>
      </w:r>
    </w:p>
    <w:p w14:paraId="57DAE0A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&lt;div class="message-container" ref="messageContainer"&gt;</w:t>
      </w:r>
    </w:p>
    <w:p w14:paraId="29BB15F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&lt;div v-if="isFirstLoad &amp;&amp; currentChat.messages.length === 0" class="empty-chat"&gt;</w:t>
      </w:r>
    </w:p>
    <w:p w14:paraId="2123F27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&lt;div class="empty-icon"&gt;</w:t>
      </w:r>
    </w:p>
    <w:p w14:paraId="3F75ADE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&lt;lay-icon type="layui-icon-loading" size="60px" color="#dcdcdc"&gt;&lt;/lay-icon&gt;</w:t>
      </w:r>
    </w:p>
    <w:p w14:paraId="1507F40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&lt;/div&gt;</w:t>
      </w:r>
    </w:p>
    <w:p w14:paraId="4F07A3E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&lt;div class="empty-text"&gt;正在加载聊天记录...&lt;/div&gt;</w:t>
      </w:r>
    </w:p>
    <w:p w14:paraId="3FF7E8F4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&lt;/div&gt;</w:t>
      </w:r>
    </w:p>
    <w:p w14:paraId="6D53251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&lt;div v-else-if="currentChat.messages.length === 0" class="empty-chat"&gt;</w:t>
      </w:r>
    </w:p>
    <w:p w14:paraId="70A4E96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&lt;div class="empty-icon"&gt;</w:t>
      </w:r>
    </w:p>
    <w:p w14:paraId="4835737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&lt;lay-icon type="layui-icon-dialogue" size="60px" color="#dcdcdc"&gt;&lt;/lay-icon&gt;</w:t>
      </w:r>
    </w:p>
    <w:p w14:paraId="5BE0A41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&lt;/div&gt; &lt;div class="empty-text"&gt;开始新的对话&lt;/div&gt; &lt;!-- 添加快捷提示 --&gt;</w:t>
      </w:r>
    </w:p>
    <w:p w14:paraId="5A17066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&lt;div class="quick-prompts"&gt; &lt;div class="prompt-title"&gt;常用提示：&lt;/div&gt;</w:t>
      </w:r>
    </w:p>
    <w:p w14:paraId="110CFAB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&lt;div class="prompt-items"&gt;</w:t>
      </w:r>
    </w:p>
    <w:p w14:paraId="74BC822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&lt;div class="prompt-item" v-for="(prompt, idx) in quickPrompts" :key="idx" @click="useQuickPrompt(prompt)"&gt;</w:t>
      </w:r>
    </w:p>
    <w:p w14:paraId="23F4657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{{ prompt }} &lt;/div&gt; &lt;/div&gt; &lt;/div&gt; &lt;/div&gt; &lt;template v-else&gt; &lt;div</w:t>
      </w:r>
    </w:p>
    <w:p w14:paraId="70C0F7B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v-for="(message, msgIndex) in currentChat.messages" :key="msgIndex"</w:t>
      </w:r>
    </w:p>
    <w:p w14:paraId="04A809A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class="message-item"</w:t>
      </w:r>
    </w:p>
    <w:p w14:paraId="17A3C34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:class="message.role === 'user' ? 'user-message' : 'ai-message'"</w:t>
      </w:r>
    </w:p>
    <w:p w14:paraId="475A787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&gt;</w:t>
      </w:r>
    </w:p>
    <w:p w14:paraId="68A0BB3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&lt;div class="message-avatar"&gt;</w:t>
      </w:r>
    </w:p>
    <w:p w14:paraId="29F4D58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&lt;lay-avatar v-if="message.role === 'user'" size="40px"&gt;用户&lt;/lay-avatar&gt;</w:t>
      </w:r>
    </w:p>
    <w:p w14:paraId="494AE35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&lt;lay-avatar v-else size="40px" bg-color="#009688"&gt;AI&lt;/lay-avatar&gt;</w:t>
      </w:r>
    </w:p>
    <w:p w14:paraId="46C20387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&lt;/div&gt;</w:t>
      </w:r>
    </w:p>
    <w:p w14:paraId="3C9768F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&lt;div class="message-content"&gt;</w:t>
      </w:r>
    </w:p>
    <w:p w14:paraId="2448A491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&lt;!-- 用户消息 --&gt;</w:t>
      </w:r>
    </w:p>
    <w:p w14:paraId="52C6D911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&lt;div class="message-text" v-if="message.role === 'user'"&gt;{{ message.content }}&lt;/div&gt;</w:t>
      </w:r>
    </w:p>
    <w:p w14:paraId="71D48C84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33A13C1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&lt;!-- AI消息部分 --&gt; &lt;template v-else&gt; &lt;!-- 思考过程显示 - 移到答案上面 --&gt; &lt;div</w:t>
      </w:r>
    </w:p>
    <w:p w14:paraId="1C34020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v-if="message.thinking &amp;&amp; message.thinking.length &gt; 0" class="thinking-section"</w:t>
      </w:r>
    </w:p>
    <w:p w14:paraId="1D5E9B7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&gt; &lt;div class="thinking-header"&gt; &lt;div class="thinking-header-left"&gt;</w:t>
      </w:r>
    </w:p>
    <w:p w14:paraId="4C5B146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&lt;span class="iconfont icon-thinking"&gt;&lt;/span&gt; &lt;span&gt;思考过程&lt;/span&gt; &lt;/div&gt;</w:t>
      </w:r>
    </w:p>
    <w:p w14:paraId="5BBC1B37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&lt;div class="thinking-header-right"&gt; &lt;div class="thinking-tag"&gt;模型思考推理&lt;/div&gt;</w:t>
      </w:r>
    </w:p>
    <w:p w14:paraId="3A98847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&lt;/div&gt; &lt;/div&gt; &lt;div class="thinking-content"&gt;</w:t>
      </w:r>
    </w:p>
    <w:p w14:paraId="7B40538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&lt;div v-for="(item, index) in message.thinking" :key="index" v-html="renderThinkingContent(item)"&gt;&lt;/div&gt;</w:t>
      </w:r>
    </w:p>
    <w:p w14:paraId="6F76B94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&lt;/div&gt; &lt;/div&gt; &lt;!-- AI消息使用Markdown渲染 --&gt;</w:t>
      </w:r>
    </w:p>
    <w:p w14:paraId="0B1B2D47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&lt;div class="message-text markdown-body" v-html="renderMarkdown(message.content)"&gt;&lt;/div&gt;</w:t>
      </w:r>
    </w:p>
    <w:p w14:paraId="625E48E4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0ACE337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&lt;!-- 知识图谱可视化 --&gt;</w:t>
      </w:r>
    </w:p>
    <w:p w14:paraId="37AB064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&lt;div v-if="message.role === 'assistant' &amp;&amp; message.kgContext" class="kg-visualization" @click.stop&gt;</w:t>
      </w:r>
    </w:p>
    <w:p w14:paraId="3386655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&lt;div class="kg-header" @click.stop="toggleKgVisualization(msgIndex, $event)"&gt;</w:t>
      </w:r>
    </w:p>
    <w:p w14:paraId="4AEA328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&lt;lay-icon :type="showKgVisualization[msgIndex] ? 'layui-icon-up' : 'layui-icon-down'" color="#009688"&gt;&lt;/lay-icon&gt;</w:t>
      </w:r>
    </w:p>
    <w:p w14:paraId="1CBEBBD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&lt;span&gt;{{ showKgVisualization[msgIndex] ? '隐藏知识图谱' : '显示知识图谱' }}&lt;/span&gt;</w:t>
      </w:r>
    </w:p>
    <w:p w14:paraId="0CD2203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&lt;/div&gt;</w:t>
      </w:r>
    </w:p>
    <w:p w14:paraId="6F494606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370E210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&lt;div v-if="showKgVisualization[msgIndex]" class="kg-graph-wrapper" @click.stop @mousedown.stop @touchstart.stop&gt;</w:t>
      </w:r>
    </w:p>
    <w:p w14:paraId="04F16AE1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&lt;div class="kg-graph-container" @click.stop @mousedown.stop @touchstart.stop&gt;</w:t>
      </w:r>
    </w:p>
    <w:p w14:paraId="4B5539B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&lt;!-- 知识图谱视图，可以通过引入外部图谱库如ECharts完善 --&gt;</w:t>
      </w:r>
    </w:p>
    <w:p w14:paraId="76D3271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&lt;div class="kg-graph-placeholder" @click.stop @mousedown.stop @touchstart.stop&gt;</w:t>
      </w:r>
    </w:p>
    <w:p w14:paraId="5E94B8F7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  &lt;div v-if="getKgData(message).nodes.length === 0" class="kg-empty" @click.stop&gt;</w:t>
      </w:r>
    </w:p>
    <w:p w14:paraId="13F7967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&gt;&lt;/lay-icon&gt;</w:t>
      </w:r>
    </w:p>
    <w:p w14:paraId="0778B1F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&lt;/div&gt;</w:t>
      </w:r>
    </w:p>
    <w:p w14:paraId="7E7F079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&lt;div class="message-time"&gt;{{ formatTime(message.time) }}&lt;/div&gt;</w:t>
      </w:r>
    </w:p>
    <w:p w14:paraId="722DADB6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3A18C401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&lt;!-- 知识图谱引用信息 --&gt;</w:t>
      </w:r>
    </w:p>
    <w:p w14:paraId="386D90A1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&lt;div v-if="message.role === 'assistant' &amp;&amp; message.kgContext" class="kg-reference"&gt;</w:t>
      </w:r>
    </w:p>
    <w:p w14:paraId="105F540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&lt;lay-button type="text" size="sm" &gt;</w:t>
      </w:r>
    </w:p>
    <w:p w14:paraId="4DD496F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{{ showKgInfo[msgIndex] ? '隐藏知识图谱信息' : '查看引用图谱信息' }} &lt;/lay-button&gt;</w:t>
      </w:r>
    </w:p>
    <w:p w14:paraId="54207C6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&lt;div v-if="showKgInfo[msgIndex]" class="kg-context"&gt;</w:t>
      </w:r>
    </w:p>
    <w:p w14:paraId="25EDC967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&lt;lay-line theme="green"&gt;知识图谱参考信息&lt;/lay-line&gt; &lt;div class="ai-notice"&gt;</w:t>
      </w:r>
    </w:p>
    <w:p w14:paraId="02885B4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&lt;lay-icon type="layui-icon-about" color="#FF9800"&gt;&lt;/lay-icon&gt;</w:t>
      </w:r>
    </w:p>
    <w:p w14:paraId="2539B51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  &lt;span&gt;{{ message.fromKg === false ? '知识图谱中未找到相关信息，内容由AI基于通用知识生成' : '内容由AI基于下方知识图谱信息生成，请注意辨别信息的准确性' }}&lt;/span&gt;</w:t>
      </w:r>
    </w:p>
    <w:p w14:paraId="028D0A94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&lt;/div&gt;</w:t>
      </w:r>
    </w:p>
    <w:p w14:paraId="61FC79D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  &lt;div class="kg-content-formatted markdown-body" v-html="renderKgContextMarkdown(message.kgContext)"&gt;&lt;/div&gt;</w:t>
      </w:r>
    </w:p>
    <w:p w14:paraId="7307C95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&lt;/div&gt; &lt;/div&gt; &lt;/div&gt; &lt;/div&gt; &lt;/div&gt; &lt;/template&gt;</w:t>
      </w:r>
    </w:p>
    <w:p w14:paraId="6A817261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&lt;div v-if="loading" class="ai-message"&gt; &lt;div class="message-avatar"&gt;</w:t>
      </w:r>
    </w:p>
    <w:p w14:paraId="41B29EF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&lt;lay-avatar size="40px" bg-color="#009688"&gt;AI&lt;/lay-avatar&gt;</w:t>
      </w:r>
    </w:p>
    <w:p w14:paraId="1B4F7F9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&lt;/div&gt;</w:t>
      </w:r>
    </w:p>
    <w:p w14:paraId="2C039B3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&lt;div class="message-content thinking-bubble"&gt;</w:t>
      </w:r>
    </w:p>
    <w:p w14:paraId="17FE047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&lt;div class="message-text thinking-animation"&gt;思考中&lt;span class="dot-animation"&gt;&lt;/span&gt;&lt;/div&gt;</w:t>
      </w:r>
    </w:p>
    <w:p w14:paraId="79C8B4A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&lt;/div&gt; &lt;/div&gt; &lt;/div&gt; &lt;!-- 实体卡片 - 当识别到实体且当前消息是AI回复时显示 --&gt;</w:t>
      </w:r>
    </w:p>
    <w:p w14:paraId="4AC0053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&lt;div v-if="currentChat.messages.length &gt; 0 &amp;&amp;</w:t>
      </w:r>
    </w:p>
    <w:p w14:paraId="580E3B0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currentChat.messages[currentChat.messages.length-1].role === 'assistant' &amp;&amp;</w:t>
      </w:r>
    </w:p>
    <w:p w14:paraId="28E4863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currentChat.messages[currentChat.messages.length-1].entities &amp;&amp;</w:t>
      </w:r>
    </w:p>
    <w:p w14:paraId="0337A94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currentChat.messages[currentChat.messages.length-1].entities.length &gt; 0 &amp;&amp;</w:t>
      </w:r>
    </w:p>
    <w:p w14:paraId="653D6A5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showEntityCard" class="entity-card"&gt; &lt;div class="entity-card-header"&gt;</w:t>
      </w:r>
    </w:p>
    <w:p w14:paraId="6A0A463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  &lt;div class="entity-card-title"&gt;</w:t>
      </w:r>
    </w:p>
    <w:p w14:paraId="3706C8C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&lt;lay-icon type="layui-icon-location" color="#009688" size="14px"&gt;&lt;/lay-icon&gt;</w:t>
      </w:r>
    </w:p>
    <w:p w14:paraId="3352F6A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&lt;span&gt;问题中的实体&lt;/span&gt;</w:t>
      </w:r>
    </w:p>
    <w:p w14:paraId="7811E71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&lt;/div&gt;</w:t>
      </w:r>
    </w:p>
    <w:p w14:paraId="77E17634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&lt;div class="entity-card-close" @click="hideEntityCard"&gt;</w:t>
      </w:r>
    </w:p>
    <w:p w14:paraId="2A9E3F5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&lt;lay-icon type="layui-icon-close" color="#999" size="12px"&gt;&lt;/lay-icon&gt;</w:t>
      </w:r>
    </w:p>
    <w:p w14:paraId="320A4D94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&lt;/div&gt; &lt;/div&gt; &lt;div class="entity-list"&gt; &lt;lay-tag</w:t>
      </w:r>
    </w:p>
    <w:p w14:paraId="704C631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v-for="(entity, idx) in currentChat.messages[currentChat.messages.length-1].entities"</w:t>
      </w:r>
    </w:p>
    <w:p w14:paraId="4CFA26D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:key="idx" size="sm" theme="primary" class="entity-tag" &gt;{{ entity }}&lt;/lay-tag&gt;</w:t>
      </w:r>
    </w:p>
    <w:p w14:paraId="6E8D9C2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&lt;/div&gt; &lt;/div&gt; &lt;/div&gt; &lt;!-- 输入框和按钮 - 重新样式化为底部固定样式 --&gt; &lt;div class="input-container"&gt;</w:t>
      </w:r>
    </w:p>
    <w:p w14:paraId="45076F8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&lt;div class="input-textarea-wrapper"&gt; &lt;lay-textarea v-model="currentQuery"</w:t>
      </w:r>
    </w:p>
    <w:p w14:paraId="3E617F4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placeholder="请输入您的问题，系统将结合知识图谱内容进行回答..." :autosize="{minRows: 1, maxRows: 2}"</w:t>
      </w:r>
    </w:p>
    <w:p w14:paraId="723D5B2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class="compact-textarea" ref="textareaRef" &gt;&lt;/lay-textarea&gt;</w:t>
      </w:r>
    </w:p>
    <w:p w14:paraId="07C6017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&lt;div class="send-button" @click="handleQuery" :class="{ 'disabled': loading || !currentQuery.trim() }"&gt;</w:t>
      </w:r>
    </w:p>
    <w:p w14:paraId="52B789E7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&lt;lay-icon type="layui-icon-up" size="16px" :color="loading || !currentQuery.trim() ? '#ccc' : '#009688'"&gt;&lt;/lay-icon&gt;</w:t>
      </w:r>
    </w:p>
    <w:p w14:paraId="440DFEE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&lt;/div&gt; &lt;/div&gt; &lt;div class="button-group"&gt; &lt;div class="input-actions"&gt;</w:t>
      </w:r>
    </w:p>
    <w:p w14:paraId="79066F2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&lt;div class="hint"&gt;Enter 发送 / Shift + Enter 换行&lt;/div&gt; &lt;lay-icon</w:t>
      </w:r>
    </w:p>
    <w:p w14:paraId="2A9C35E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type="layui-icon-refresh" color="#888" class="clear-button" title="清空输入" &gt;&lt;/lay-icon&gt;</w:t>
      </w:r>
    </w:p>
    <w:p w14:paraId="41EAC85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&lt;/div&gt; &lt;/div&gt; &lt;/div&gt; &lt;/div&gt; &lt;!-- 消息提示 --&gt;</w:t>
      </w:r>
    </w:p>
    <w:p w14:paraId="4D8E1BFB">
      <w:pPr>
        <w:spacing w:before="0" w:after="0" w:line="252" w:lineRule="auto"/>
      </w:pPr>
      <w:r>
        <w:rPr>
          <w:rFonts w:ascii="宋体" w:hAnsi="宋体"/>
          <w:sz w:val="18"/>
        </w:rPr>
        <w:t xml:space="preserve">    &lt;lay-layer v-model="showNodeDetailDrawer" :title="'节点关联信息'" shade="true" :area="['520px', '88vh']"&gt;</w:t>
      </w:r>
    </w:p>
    <w:p w14:paraId="4A6B0AC1">
      <w:pPr>
        <w:spacing w:before="0" w:after="0" w:line="252" w:lineRule="auto"/>
      </w:pPr>
      <w:r>
        <w:rPr>
          <w:rFonts w:ascii="宋体" w:hAnsi="宋体"/>
          <w:sz w:val="18"/>
        </w:rPr>
        <w:t xml:space="preserve">      &lt;div v-if="selectedKgNode" class="kg-node-detail"&gt;</w:t>
      </w:r>
    </w:p>
    <w:p w14:paraId="13F4030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&lt;div class="kg-node-detail-header"&gt;</w:t>
      </w:r>
    </w:p>
    <w:p w14:paraId="3D7830C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&lt;div&gt;</w:t>
      </w:r>
    </w:p>
    <w:p w14:paraId="336EF04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&lt;div class="kg-node-detail-type"&gt;{{ typeLabel(selectedKgNode.type) }}&lt;/div&gt;</w:t>
      </w:r>
    </w:p>
    <w:p w14:paraId="2386138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&lt;h3&gt;{{ nodeDisplayName(selectedKgNode) }}&lt;/h3&gt; &lt;/div&gt;</w:t>
      </w:r>
    </w:p>
    <w:p w14:paraId="5AEA06E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&lt;lay-tag&gt;{{ selectedKgNode.type || '未知类型' }}&lt;/lay-tag&gt; &lt;/div&gt;</w:t>
      </w:r>
    </w:p>
    <w:p w14:paraId="0ED70E8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&lt;div v-if="nodeSummaryChips.length" class="kg-node-summary"&gt;</w:t>
      </w:r>
    </w:p>
    <w:p w14:paraId="40F9319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&lt;div v-for="item in nodeSummaryChips" :key="item.label" class="kg-node-chip"&gt;</w:t>
      </w:r>
    </w:p>
    <w:p w14:paraId="497A955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&lt;span&gt;{{ item.label }}&lt;/span&gt; &lt;strong&gt;{{ item.value }}&lt;/strong&gt; &lt;/div&gt; &lt;/div&gt;</w:t>
      </w:r>
    </w:p>
    <w:p w14:paraId="2C6552B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&lt;div v-if="selectedKgNode.source_text" class="kg-node-section emphasis"&gt;</w:t>
      </w:r>
    </w:p>
    <w:p w14:paraId="0372FAA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&lt;div class="kg-node-section-title"&gt;来源原文&lt;/div&gt;</w:t>
      </w:r>
    </w:p>
    <w:p w14:paraId="2315E6B4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&lt;div class="kg-node-long-text"&gt;{{ selectedKgNode.source_text }}&lt;/div&gt;</w:t>
      </w:r>
    </w:p>
    <w:p w14:paraId="6D78F72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&lt;/div&gt;</w:t>
      </w:r>
    </w:p>
    <w:p w14:paraId="2050D3D1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16594AEB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&lt;div v-if="selectedKgNode.Remark" class="kg-node-section"&gt;</w:t>
      </w:r>
    </w:p>
    <w:p w14:paraId="7E758AB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&lt;div class="kg-node-section-title"&gt;补充说明&lt;/div&gt;</w:t>
      </w:r>
    </w:p>
    <w:p w14:paraId="04BF2AD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&lt;div class="kg-node-long-text"&gt;{{ selectedKgNode.Remark }}&lt;/div&gt;</w:t>
      </w:r>
    </w:p>
    <w:p w14:paraId="49E3A164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&lt;/div&gt;</w:t>
      </w:r>
    </w:p>
    <w:p w14:paraId="42A4D859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04F90AC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&lt;div v-if="selectedKgNode.Description" class="kg-node-section"&gt;</w:t>
      </w:r>
    </w:p>
    <w:p w14:paraId="2DD6C3E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&lt;div class="kg-node-section-title"&gt;节点说明&lt;/div&gt;</w:t>
      </w:r>
    </w:p>
    <w:p w14:paraId="6A4586D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&lt;div class="kg-node-long-text"&gt;{{ selectedKgNode.Description }}&lt;/div&gt;</w:t>
      </w:r>
    </w:p>
    <w:p w14:paraId="410FB0D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&lt;/div&gt;</w:t>
      </w:r>
    </w:p>
    <w:p w14:paraId="768B10E5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1E00EA3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&lt;div v-if="selectedKgNode.Result" class="kg-node-section"&gt;</w:t>
      </w:r>
    </w:p>
    <w:p w14:paraId="179BC22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&lt;div class="kg-node-section-title"&gt;事件结果&lt;/div&gt;</w:t>
      </w:r>
    </w:p>
    <w:p w14:paraId="05D87B8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&lt;div class="kg-node-long-text"&gt;{{ selectedKgNode.Result }}&lt;/div&gt;</w:t>
      </w:r>
    </w:p>
    <w:p w14:paraId="458E49A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&lt;/div&gt;</w:t>
      </w:r>
    </w:p>
    <w:p w14:paraId="61F5CFC4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6E4530E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&lt;div v-if="selectedKgNode.Impact" class="kg-node-section"&gt;</w:t>
      </w:r>
    </w:p>
    <w:p w14:paraId="6F0E5AD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&lt;div class="kg-node-section-title"&gt;历史影响&lt;/div&gt;</w:t>
      </w:r>
    </w:p>
    <w:p w14:paraId="7FB6E54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&lt;div class="kg-node-long-text"&gt;{{ selectedKgNode.Impact }}&lt;/div&gt;</w:t>
      </w:r>
    </w:p>
    <w:p w14:paraId="5E66C75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&lt;/div&gt;</w:t>
      </w:r>
    </w:p>
    <w:p w14:paraId="02F36705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2621B1A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&lt;div v-if="structuredRelationAttributes.length" class="kg-node-section"&gt;</w:t>
      </w:r>
    </w:p>
    <w:p w14:paraId="6FB7873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&lt;div class="kg-node-section-header"&gt;</w:t>
      </w:r>
    </w:p>
    <w:p w14:paraId="20D35B5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&lt;div class="kg-node-section-title"&gt;关联关系&lt;/div&gt;</w:t>
      </w:r>
    </w:p>
    <w:p w14:paraId="55DF12B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&lt;span class="kg-node-section-count"&gt;{{ structuredRelationAttributes.length }} 组&lt;/span&gt;</w:t>
      </w:r>
    </w:p>
    <w:p w14:paraId="7C76F98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&lt;/div&gt; &lt;div class="kg-structured-relations"&gt; &lt;div</w:t>
      </w:r>
    </w:p>
    <w:p w14:paraId="5DD0287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v-for="(item, index) in structuredRelationAttributes"</w:t>
      </w:r>
    </w:p>
    <w:p w14:paraId="1BDBCCF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:key="`${item.relation}-${index}`" class="kg-structured-item" &gt;</w:t>
      </w:r>
    </w:p>
    <w:p w14:paraId="3E735EA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&lt;div class="kg-structured-head"&gt;</w:t>
      </w:r>
    </w:p>
    <w:p w14:paraId="1EA1D0C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&lt;div class="kg-relation-badge"&gt;{{ item.relation }}&lt;/div&gt;</w:t>
      </w:r>
    </w:p>
    <w:p w14:paraId="3E70C54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&lt;div class="kg-relation-meta"&gt; &lt;span&gt;{{ item.targets.length }} 个对象&lt;/span&gt;</w:t>
      </w:r>
    </w:p>
    <w:p w14:paraId="7DE08FE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&lt;span&gt;{{ item.evidences.length }} 条证据&lt;/span&gt; &lt;/div&gt; &lt;/div&gt;</w:t>
      </w:r>
    </w:p>
    <w:p w14:paraId="77CBF64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&lt;div class="kg-structured-row"&gt; &lt;label&gt;关系对象&lt;/label&gt;</w:t>
      </w:r>
    </w:p>
    <w:p w14:paraId="44B5B3A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&lt;div class="kg-target-list"&gt;</w:t>
      </w:r>
    </w:p>
    <w:p w14:paraId="45E436F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&lt;lay-tag v-for="target in item.targets" :key="target" class="kg-target-tag"&gt;{{ target }}&lt;/lay-tag&gt;</w:t>
      </w:r>
    </w:p>
    <w:p w14:paraId="7655AB6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&lt;/div&gt;</w:t>
      </w:r>
    </w:p>
    <w:p w14:paraId="5CDA7C04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&lt;/div&gt;</w:t>
      </w:r>
    </w:p>
    <w:p w14:paraId="2DDD1F6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&lt;div class="kg-structured-row" v-if="item.evidences.length"&gt;</w:t>
      </w:r>
    </w:p>
    <w:p w14:paraId="0768098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&lt;label&gt;证据&lt;/label&gt;</w:t>
      </w:r>
    </w:p>
    <w:p w14:paraId="4CB3063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&lt;div class="kg-evidence-list"&gt;</w:t>
      </w:r>
    </w:p>
    <w:p w14:paraId="2615879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  &lt;div v-for="evidence in item.evidences" :key="evidence" class="kg-evidence-card"&gt;{{ evidence }}&lt;/div&gt;</w:t>
      </w:r>
    </w:p>
    <w:p w14:paraId="695AFBE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&lt;/div&gt;</w:t>
      </w:r>
    </w:p>
    <w:p w14:paraId="33D6400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&lt;/div&gt;</w:t>
      </w:r>
    </w:p>
    <w:p w14:paraId="0E13685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&lt;/div&gt;</w:t>
      </w:r>
    </w:p>
    <w:p w14:paraId="3E4DCC41">
      <w:pPr>
        <w:spacing w:before="0" w:after="0" w:line="252" w:lineRule="auto"/>
      </w:pPr>
      <w:r>
        <w:rPr>
          <w:rFonts w:ascii="宋体" w:hAnsi="宋体"/>
          <w:sz w:val="18"/>
        </w:rPr>
        <w:t>import { ref, computed, watch, nextTick, onMounted, reactive, onBeforeUnmount } from 'vue';</w:t>
      </w:r>
    </w:p>
    <w:p w14:paraId="68735F6C">
      <w:pPr>
        <w:spacing w:before="0" w:after="0" w:line="252" w:lineRule="auto"/>
      </w:pPr>
      <w:r>
        <w:rPr>
          <w:rFonts w:ascii="宋体" w:hAnsi="宋体"/>
          <w:sz w:val="18"/>
        </w:rPr>
        <w:t>import Http from '../../api/http';</w:t>
      </w:r>
    </w:p>
    <w:p w14:paraId="036502A8">
      <w:pPr>
        <w:spacing w:before="0" w:after="0" w:line="252" w:lineRule="auto"/>
      </w:pPr>
      <w:r>
        <w:rPr>
          <w:rFonts w:ascii="宋体" w:hAnsi="宋体"/>
          <w:sz w:val="18"/>
        </w:rPr>
        <w:t>import config from '../../config';</w:t>
      </w:r>
    </w:p>
    <w:p w14:paraId="42C51B7C">
      <w:pPr>
        <w:spacing w:before="0" w:after="0" w:line="252" w:lineRule="auto"/>
      </w:pPr>
      <w:r>
        <w:rPr>
          <w:rFonts w:ascii="宋体" w:hAnsi="宋体"/>
          <w:sz w:val="18"/>
        </w:rPr>
        <w:t>import { useUserStore } from '../../store/user';</w:t>
      </w:r>
    </w:p>
    <w:p w14:paraId="5E28408F">
      <w:pPr>
        <w:spacing w:before="0" w:after="0" w:line="252" w:lineRule="auto"/>
      </w:pPr>
      <w:r>
        <w:rPr>
          <w:rFonts w:ascii="宋体" w:hAnsi="宋体"/>
          <w:sz w:val="18"/>
        </w:rPr>
        <w:t>import MarkdownIt from 'markdown-it';</w:t>
      </w:r>
    </w:p>
    <w:p w14:paraId="1912DE3E">
      <w:pPr>
        <w:spacing w:before="0" w:after="0" w:line="252" w:lineRule="auto"/>
      </w:pPr>
      <w:r>
        <w:rPr>
          <w:rFonts w:ascii="宋体" w:hAnsi="宋体"/>
          <w:sz w:val="18"/>
        </w:rPr>
        <w:t>import hljs from 'highlight.js';</w:t>
      </w:r>
    </w:p>
    <w:p w14:paraId="1F14B873">
      <w:pPr>
        <w:spacing w:before="0" w:after="0" w:line="252" w:lineRule="auto"/>
      </w:pPr>
      <w:r>
        <w:rPr>
          <w:rFonts w:ascii="宋体" w:hAnsi="宋体"/>
          <w:sz w:val="18"/>
        </w:rPr>
        <w:t>// 导入知识图谱组件</w:t>
      </w:r>
    </w:p>
    <w:p w14:paraId="7C667890">
      <w:pPr>
        <w:spacing w:before="0" w:after="0" w:line="252" w:lineRule="auto"/>
      </w:pPr>
      <w:r>
        <w:rPr>
          <w:rFonts w:ascii="宋体" w:hAnsi="宋体"/>
          <w:sz w:val="18"/>
        </w:rPr>
        <w:t>import KgGraph from './components/KgGraph.vue';</w:t>
      </w:r>
    </w:p>
    <w:p w14:paraId="4AEA9ABD">
      <w:pPr>
        <w:spacing w:before="0" w:after="0" w:line="252" w:lineRule="auto"/>
      </w:pPr>
      <w:r>
        <w:rPr>
          <w:rFonts w:ascii="宋体" w:hAnsi="宋体"/>
          <w:sz w:val="18"/>
        </w:rPr>
        <w:t>import { fieldLabel, nodeDisplayName, normalizeType, typeLabel } from '../../utils/knowledge';</w:t>
      </w:r>
    </w:p>
    <w:p w14:paraId="63F45204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0979F86E">
      <w:pPr>
        <w:spacing w:before="0" w:after="0" w:line="252" w:lineRule="auto"/>
      </w:pPr>
      <w:r>
        <w:rPr>
          <w:rFonts w:ascii="宋体" w:hAnsi="宋体"/>
          <w:sz w:val="18"/>
        </w:rPr>
        <w:t>// 用户store（用于获取token） const userStore = useUserStore(); // 创建Markdown渲染器实例</w:t>
      </w:r>
    </w:p>
    <w:p w14:paraId="3B6681E2">
      <w:pPr>
        <w:spacing w:before="0" w:after="0" w:line="252" w:lineRule="auto"/>
      </w:pPr>
      <w:r>
        <w:rPr>
          <w:rFonts w:ascii="宋体" w:hAnsi="宋体"/>
          <w:sz w:val="18"/>
        </w:rPr>
        <w:t>const md = new MarkdownIt({ html: true, linkify: true, typographer: true,</w:t>
      </w:r>
    </w:p>
    <w:p w14:paraId="4F99E79A">
      <w:pPr>
        <w:spacing w:before="0" w:after="0" w:line="252" w:lineRule="auto"/>
      </w:pPr>
      <w:r>
        <w:rPr>
          <w:rFonts w:ascii="宋体" w:hAnsi="宋体"/>
          <w:sz w:val="18"/>
        </w:rPr>
        <w:t>highlight: function (str, lang) {</w:t>
      </w:r>
    </w:p>
    <w:p w14:paraId="56C4EF68">
      <w:pPr>
        <w:spacing w:before="0" w:after="0" w:line="252" w:lineRule="auto"/>
      </w:pPr>
      <w:r>
        <w:rPr>
          <w:rFonts w:ascii="宋体" w:hAnsi="宋体"/>
          <w:sz w:val="18"/>
        </w:rPr>
        <w:t xml:space="preserve">    if (lang &amp;&amp; hljs.getLanguage(lang)) {</w:t>
      </w:r>
    </w:p>
    <w:p w14:paraId="2172ADE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try {</w:t>
      </w:r>
    </w:p>
    <w:p w14:paraId="02E0B51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return '&lt;pre class="hljs"&gt;&lt;code&gt;' +</w:t>
      </w:r>
    </w:p>
    <w:p w14:paraId="02E1E5D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hljs.highlight(str, { language: lang, ignoreIllegals: true }).value +</w:t>
      </w:r>
    </w:p>
    <w:p w14:paraId="13BD41D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'&lt;/code&gt;&lt;/pre&gt;'; } catch (__) {} }</w:t>
      </w:r>
    </w:p>
    <w:p w14:paraId="7EAFACD1">
      <w:pPr>
        <w:spacing w:before="0" w:after="0" w:line="252" w:lineRule="auto"/>
      </w:pPr>
      <w:r>
        <w:rPr>
          <w:rFonts w:ascii="宋体" w:hAnsi="宋体"/>
          <w:sz w:val="18"/>
        </w:rPr>
        <w:t xml:space="preserve">    return '&lt;pre class="hljs"&gt;&lt;code&gt;' + md.utils.escapeHtml(str) + '&lt;/code&gt;&lt;/pre&gt;';</w:t>
      </w:r>
    </w:p>
    <w:p w14:paraId="15294603">
      <w:pPr>
        <w:spacing w:before="0" w:after="0" w:line="252" w:lineRule="auto"/>
      </w:pPr>
      <w:r>
        <w:rPr>
          <w:rFonts w:ascii="宋体" w:hAnsi="宋体"/>
          <w:sz w:val="18"/>
        </w:rPr>
        <w:t xml:space="preserve">  } }); // Markdown渲染函数 function renderMarkdown(text: string): string {</w:t>
      </w:r>
    </w:p>
    <w:p w14:paraId="1B6BEB1F">
      <w:pPr>
        <w:spacing w:before="0" w:after="0" w:line="252" w:lineRule="auto"/>
      </w:pPr>
      <w:r>
        <w:rPr>
          <w:rFonts w:ascii="宋体" w:hAnsi="宋体"/>
          <w:sz w:val="18"/>
        </w:rPr>
        <w:t xml:space="preserve">  if (!text) return '';</w:t>
      </w:r>
    </w:p>
    <w:p w14:paraId="72BE5F95">
      <w:pPr>
        <w:spacing w:before="0" w:after="0" w:line="252" w:lineRule="auto"/>
      </w:pPr>
      <w:r>
        <w:rPr>
          <w:rFonts w:ascii="宋体" w:hAnsi="宋体"/>
          <w:sz w:val="18"/>
        </w:rPr>
        <w:t xml:space="preserve">  return md.render(text);</w:t>
      </w:r>
    </w:p>
    <w:p w14:paraId="54504182">
      <w:pPr>
        <w:spacing w:before="0" w:after="0" w:line="252" w:lineRule="auto"/>
      </w:pPr>
      <w:r>
        <w:rPr>
          <w:rFonts w:ascii="宋体" w:hAnsi="宋体"/>
          <w:sz w:val="18"/>
        </w:rPr>
        <w:t>} interface Message { role: 'user' | 'assistant'; content: string; time: number;</w:t>
      </w:r>
    </w:p>
    <w:p w14:paraId="6744663A">
      <w:pPr>
        <w:spacing w:before="0" w:after="0" w:line="252" w:lineRule="auto"/>
      </w:pPr>
      <w:r>
        <w:rPr>
          <w:rFonts w:ascii="宋体" w:hAnsi="宋体"/>
          <w:sz w:val="18"/>
        </w:rPr>
        <w:t>kgContext?: string; // 知识图谱上下文 thinking?: string[]; // 思考过程 fromKg: boolean; // 是否来自知识图谱</w:t>
      </w:r>
    </w:p>
    <w:p w14:paraId="28ACC926">
      <w:pPr>
        <w:spacing w:before="0" w:after="0" w:line="252" w:lineRule="auto"/>
      </w:pPr>
      <w:r>
        <w:rPr>
          <w:rFonts w:ascii="宋体" w:hAnsi="宋体"/>
          <w:sz w:val="18"/>
        </w:rPr>
        <w:t>entities?: string[]; // 实体列表 kg_data?: any; // 单独存储原始的kg_data } interface Chat { id: number;</w:t>
      </w:r>
    </w:p>
    <w:p w14:paraId="7D0765CB">
      <w:pPr>
        <w:spacing w:before="0" w:after="0" w:line="252" w:lineRule="auto"/>
      </w:pPr>
      <w:r>
        <w:rPr>
          <w:rFonts w:ascii="宋体" w:hAnsi="宋体"/>
          <w:sz w:val="18"/>
        </w:rPr>
        <w:t>title: string; messages: Message[]; lastTime: number; } // 状态变量 const currentQuery = ref('');</w:t>
      </w:r>
    </w:p>
    <w:p w14:paraId="7AA18F08">
      <w:pPr>
        <w:spacing w:before="0" w:after="0" w:line="252" w:lineRule="auto"/>
      </w:pPr>
      <w:r>
        <w:rPr>
          <w:rFonts w:ascii="宋体" w:hAnsi="宋体"/>
          <w:sz w:val="18"/>
        </w:rPr>
        <w:t>const loading = ref(false);</w:t>
      </w:r>
    </w:p>
    <w:p w14:paraId="10A0E68B">
      <w:pPr>
        <w:spacing w:before="0" w:after="0" w:line="252" w:lineRule="auto"/>
      </w:pPr>
      <w:r>
        <w:rPr>
          <w:rFonts w:ascii="宋体" w:hAnsi="宋体"/>
          <w:sz w:val="18"/>
        </w:rPr>
        <w:t>const messageContainer = ref&lt;HTMLElement | null&gt;(null);</w:t>
      </w:r>
    </w:p>
    <w:p w14:paraId="28A97C9F">
      <w:pPr>
        <w:spacing w:before="0" w:after="0" w:line="252" w:lineRule="auto"/>
      </w:pPr>
      <w:r>
        <w:rPr>
          <w:rFonts w:ascii="宋体" w:hAnsi="宋体"/>
          <w:sz w:val="18"/>
        </w:rPr>
        <w:t>const showKgInfo = reactive&lt;{[key: number]: boolean}&gt;({});</w:t>
      </w:r>
    </w:p>
    <w:p w14:paraId="02F94CCC">
      <w:pPr>
        <w:spacing w:before="0" w:after="0" w:line="252" w:lineRule="auto"/>
      </w:pPr>
      <w:r>
        <w:rPr>
          <w:rFonts w:ascii="宋体" w:hAnsi="宋体"/>
          <w:sz w:val="18"/>
        </w:rPr>
        <w:t>const isFirstLoad = ref(true);</w:t>
      </w:r>
    </w:p>
    <w:p w14:paraId="52AD91A1">
      <w:pPr>
        <w:spacing w:before="0" w:after="0" w:line="252" w:lineRule="auto"/>
      </w:pPr>
      <w:r>
        <w:rPr>
          <w:rFonts w:ascii="宋体" w:hAnsi="宋体"/>
          <w:sz w:val="18"/>
        </w:rPr>
        <w:t>const isMobileView = ref(window.innerWidth &lt; 768);</w:t>
      </w:r>
    </w:p>
    <w:p w14:paraId="062AA64F">
      <w:pPr>
        <w:spacing w:before="0" w:after="0" w:line="252" w:lineRule="auto"/>
      </w:pPr>
      <w:r>
        <w:rPr>
          <w:rFonts w:ascii="宋体" w:hAnsi="宋体"/>
          <w:sz w:val="18"/>
        </w:rPr>
        <w:t>const showSidebar = ref(true);</w:t>
      </w:r>
    </w:p>
    <w:p w14:paraId="2E5B8FFD">
      <w:pPr>
        <w:spacing w:before="0" w:after="0" w:line="252" w:lineRule="auto"/>
      </w:pPr>
      <w:r>
        <w:rPr>
          <w:rFonts w:ascii="宋体" w:hAnsi="宋体"/>
          <w:sz w:val="18"/>
        </w:rPr>
        <w:t>const initialSidebarState = ref(true); // 添加变量存储初始侧边栏状态</w:t>
      </w:r>
    </w:p>
    <w:p w14:paraId="4E089453">
      <w:pPr>
        <w:spacing w:before="0" w:after="0" w:line="252" w:lineRule="auto"/>
      </w:pPr>
      <w:r>
        <w:rPr>
          <w:rFonts w:ascii="宋体" w:hAnsi="宋体"/>
          <w:sz w:val="18"/>
        </w:rPr>
        <w:t>const isSidebarLocked = ref(false); // 添加锁定变量，防止意外改变侧边栏状态</w:t>
      </w:r>
    </w:p>
    <w:p w14:paraId="3DC68FCA">
      <w:pPr>
        <w:spacing w:before="0" w:after="0" w:line="252" w:lineRule="auto"/>
      </w:pPr>
      <w:r>
        <w:rPr>
          <w:rFonts w:ascii="宋体" w:hAnsi="宋体"/>
          <w:sz w:val="18"/>
        </w:rPr>
        <w:t>const showCopySuccess = ref(false);</w:t>
      </w:r>
    </w:p>
    <w:p w14:paraId="1A93461D">
      <w:pPr>
        <w:spacing w:before="0" w:after="0" w:line="252" w:lineRule="auto"/>
      </w:pPr>
      <w:r>
        <w:rPr>
          <w:rFonts w:ascii="宋体" w:hAnsi="宋体"/>
          <w:sz w:val="18"/>
        </w:rPr>
        <w:t>const showExportSuccess = ref(false);</w:t>
      </w:r>
    </w:p>
    <w:p w14:paraId="4DCCB208">
      <w:pPr>
        <w:spacing w:before="0" w:after="0" w:line="252" w:lineRule="auto"/>
      </w:pPr>
      <w:r>
        <w:rPr>
          <w:rFonts w:ascii="宋体" w:hAnsi="宋体"/>
          <w:sz w:val="18"/>
        </w:rPr>
        <w:t>const isMac = navigator.platform.toUpperCase().indexOf('MAC') &gt;= 0;</w:t>
      </w:r>
    </w:p>
    <w:p w14:paraId="4113A08D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710888E4">
      <w:pPr>
        <w:spacing w:before="0" w:after="0" w:line="252" w:lineRule="auto"/>
      </w:pPr>
      <w:r>
        <w:rPr>
          <w:rFonts w:ascii="宋体" w:hAnsi="宋体"/>
          <w:sz w:val="18"/>
        </w:rPr>
        <w:t>// 快捷提示 const quickPrompts = [ "淝水之战的主战场是哪里？", "谁是赤壁之战的主要指挥者？", "长平之战的结果如何？" ];</w:t>
      </w:r>
    </w:p>
    <w:p w14:paraId="06755AE2">
      <w:pPr>
        <w:spacing w:before="0" w:after="0" w:line="252" w:lineRule="auto"/>
      </w:pPr>
      <w:r>
        <w:rPr>
          <w:rFonts w:ascii="宋体" w:hAnsi="宋体"/>
          <w:sz w:val="18"/>
        </w:rPr>
        <w:t>// 控制知识图谱可视化的显示状态 - 默认展开</w:t>
      </w:r>
    </w:p>
    <w:p w14:paraId="292FADA4">
      <w:pPr>
        <w:spacing w:before="0" w:after="0" w:line="252" w:lineRule="auto"/>
      </w:pPr>
      <w:r>
        <w:rPr>
          <w:rFonts w:ascii="宋体" w:hAnsi="宋体"/>
          <w:sz w:val="18"/>
        </w:rPr>
        <w:t>const showKgVisualization = ref&lt;Record&lt;number, boolean&gt;&gt;({});</w:t>
      </w:r>
    </w:p>
    <w:p w14:paraId="7DAB27A6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12073B1F">
      <w:pPr>
        <w:spacing w:before="0" w:after="0" w:line="252" w:lineRule="auto"/>
      </w:pPr>
      <w:r>
        <w:rPr>
          <w:rFonts w:ascii="宋体" w:hAnsi="宋体"/>
          <w:sz w:val="18"/>
        </w:rPr>
        <w:t>// 添加ref用于获取textarea元素 const textareaRef = ref(null); // 控制实体卡片是否显示</w:t>
      </w:r>
    </w:p>
    <w:p w14:paraId="165A93FD">
      <w:pPr>
        <w:spacing w:before="0" w:after="0" w:line="252" w:lineRule="auto"/>
      </w:pPr>
      <w:r>
        <w:rPr>
          <w:rFonts w:ascii="宋体" w:hAnsi="宋体"/>
          <w:sz w:val="18"/>
        </w:rPr>
        <w:t>const showEntityCard = ref(true); const showNodeDetailDrawer = ref(false);</w:t>
      </w:r>
    </w:p>
    <w:p w14:paraId="5F5C7C4F">
      <w:pPr>
        <w:spacing w:before="0" w:after="0" w:line="252" w:lineRule="auto"/>
      </w:pPr>
      <w:r>
        <w:rPr>
          <w:rFonts w:ascii="宋体" w:hAnsi="宋体"/>
          <w:sz w:val="18"/>
        </w:rPr>
        <w:t>const selectedKgNode = ref&lt;Record&lt;string, any&gt; | null&gt;(null);</w:t>
      </w:r>
    </w:p>
    <w:p w14:paraId="63F0A89D">
      <w:pPr>
        <w:spacing w:before="0" w:after="0" w:line="252" w:lineRule="auto"/>
      </w:pPr>
      <w:r>
        <w:rPr>
          <w:rFonts w:ascii="宋体" w:hAnsi="宋体"/>
          <w:sz w:val="18"/>
        </w:rPr>
        <w:t>const nodeLongTextKeys = new Set(['source_text', 'Remark', 'Description', 'Result', 'Impact']);</w:t>
      </w:r>
    </w:p>
    <w:p w14:paraId="555FA086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05082094">
      <w:pPr>
        <w:spacing w:before="0" w:after="0" w:line="252" w:lineRule="auto"/>
      </w:pPr>
      <w:r>
        <w:rPr>
          <w:rFonts w:ascii="宋体" w:hAnsi="宋体"/>
          <w:sz w:val="18"/>
        </w:rPr>
        <w:t>const nodeSummaryChips = computed(() =&gt; { const node = selectedKgNode.value || {};</w:t>
      </w:r>
    </w:p>
    <w:p w14:paraId="62649F4E">
      <w:pPr>
        <w:spacing w:before="0" w:after="0" w:line="252" w:lineRule="auto"/>
      </w:pPr>
      <w:r>
        <w:rPr>
          <w:rFonts w:ascii="宋体" w:hAnsi="宋体"/>
          <w:sz w:val="18"/>
        </w:rPr>
        <w:t>.chat-sidebar { position: absolute; top: 0; left: 0; height: 100%;</w:t>
      </w:r>
    </w:p>
    <w:p w14:paraId="078DAC59">
      <w:pPr>
        <w:spacing w:before="0" w:after="0" w:line="252" w:lineRule="auto"/>
      </w:pPr>
      <w:r>
        <w:rPr>
          <w:rFonts w:ascii="宋体" w:hAnsi="宋体"/>
          <w:sz w:val="18"/>
        </w:rPr>
        <w:t>box-shadow: 2px 0 10px rgba(0,0,0,0.1); z-index: 1000; /* 增加z-index值确保在最上层 */ }</w:t>
      </w:r>
    </w:p>
    <w:p w14:paraId="59046D2C">
      <w:pPr>
        <w:spacing w:before="0" w:after="0" w:line="252" w:lineRule="auto"/>
      </w:pPr>
      <w:r>
        <w:rPr>
          <w:rFonts w:ascii="宋体" w:hAnsi="宋体"/>
          <w:sz w:val="18"/>
        </w:rPr>
        <w:t>/* 添加覆盖层，阻挡其他元素的点击事件影响侧边栏 */ .sidebar-overlay { position: fixed; top: 0; left: 0; right: 0;</w:t>
      </w:r>
    </w:p>
    <w:p w14:paraId="1594328D">
      <w:pPr>
        <w:spacing w:before="0" w:after="0" w:line="252" w:lineRule="auto"/>
      </w:pPr>
      <w:r>
        <w:rPr>
          <w:rFonts w:ascii="宋体" w:hAnsi="宋体"/>
          <w:sz w:val="18"/>
        </w:rPr>
        <w:t>bottom: 0; background-color: rgba(0, 0, 0, 0.15); z-index: 999; /* 低于侧边栏但高于其他内容 */</w:t>
      </w:r>
    </w:p>
    <w:p w14:paraId="593D7050">
      <w:pPr>
        <w:spacing w:before="0" w:after="0" w:line="252" w:lineRule="auto"/>
      </w:pPr>
      <w:r>
        <w:rPr>
          <w:rFonts w:ascii="宋体" w:hAnsi="宋体"/>
          <w:sz w:val="18"/>
        </w:rPr>
        <w:t>display: none; /* 默认隐藏 */ } /* 当侧边栏显示时显示覆盖层 */</w:t>
      </w:r>
    </w:p>
    <w:p w14:paraId="1217CD79">
      <w:pPr>
        <w:spacing w:before="0" w:after="0" w:line="252" w:lineRule="auto"/>
      </w:pPr>
      <w:r>
        <w:rPr>
          <w:rFonts w:ascii="宋体" w:hAnsi="宋体"/>
          <w:sz w:val="18"/>
        </w:rPr>
        <w:t xml:space="preserve">  .chat-sidebar:not(.sidebar-collapsed) + .chat-content .sidebar-overlay {</w:t>
      </w:r>
    </w:p>
    <w:p w14:paraId="1D500F30">
      <w:pPr>
        <w:spacing w:before="0" w:after="0" w:line="252" w:lineRule="auto"/>
      </w:pPr>
      <w:r>
        <w:rPr>
          <w:rFonts w:ascii="宋体" w:hAnsi="宋体"/>
          <w:sz w:val="18"/>
        </w:rPr>
        <w:t xml:space="preserve">    display: block; } .chat-content { width: 100%; position: relative; z-index: 1; }</w:t>
      </w:r>
    </w:p>
    <w:p w14:paraId="40FCF3E9">
      <w:pPr>
        <w:spacing w:before="0" w:after="0" w:line="252" w:lineRule="auto"/>
      </w:pPr>
      <w:r>
        <w:rPr>
          <w:rFonts w:ascii="宋体" w:hAnsi="宋体"/>
          <w:sz w:val="18"/>
        </w:rPr>
        <w:t xml:space="preserve">    /* 确保知识图谱容器不会影响侧边栏 */ .kg-graph-container { transition: none; /* 移除过渡效果，避免与侧边栏冲突 */ }</w:t>
      </w:r>
    </w:p>
    <w:p w14:paraId="70117335">
      <w:pPr>
        <w:spacing w:before="0" w:after="0" w:line="252" w:lineRule="auto"/>
      </w:pPr>
      <w:r>
        <w:rPr>
          <w:rFonts w:ascii="宋体" w:hAnsi="宋体"/>
          <w:sz w:val="18"/>
        </w:rPr>
        <w:t xml:space="preserve">    /* 知识图谱展开时确保内容不超出右侧边界 */ .kg-graph-placeholder { max-width: 100%; overflow-x: auto; } }</w:t>
      </w:r>
    </w:p>
    <w:p w14:paraId="6974B373">
      <w:pPr>
        <w:spacing w:before="0" w:after="0" w:line="252" w:lineRule="auto"/>
      </w:pPr>
      <w:r>
        <w:rPr>
          <w:rFonts w:ascii="宋体" w:hAnsi="宋体"/>
          <w:sz w:val="18"/>
        </w:rPr>
        <w:t xml:space="preserve">    /* 添加头部左侧区域样式 */ .header-left { display: flex; align-items: center; gap: 10px; }</w:t>
      </w:r>
    </w:p>
    <w:p w14:paraId="3B005AA7">
      <w:pPr>
        <w:spacing w:before="0" w:after="0" w:line="252" w:lineRule="auto"/>
      </w:pPr>
      <w:r>
        <w:rPr>
          <w:rFonts w:ascii="宋体" w:hAnsi="宋体"/>
          <w:sz w:val="18"/>
        </w:rPr>
        <w:t xml:space="preserve">    /* 折叠按钮样式 */ .fold-button { cursor: pointer; width: 24px; height: 24px; display: flex;</w:t>
      </w:r>
    </w:p>
    <w:p w14:paraId="22396C54">
      <w:pPr>
        <w:spacing w:before="0" w:after="0" w:line="252" w:lineRule="auto"/>
      </w:pPr>
      <w:r>
        <w:rPr>
          <w:rFonts w:ascii="宋体" w:hAnsi="宋体"/>
          <w:sz w:val="18"/>
        </w:rPr>
        <w:t xml:space="preserve">    align-items: center; justify-content: center; border-radius: 4px; transition: all 0.2s; }</w:t>
      </w:r>
    </w:p>
    <w:p w14:paraId="6C3887E7">
      <w:pPr>
        <w:spacing w:before="0" w:after="0" w:line="252" w:lineRule="auto"/>
      </w:pPr>
      <w:r>
        <w:rPr>
          <w:rFonts w:ascii="宋体" w:hAnsi="宋体"/>
          <w:sz w:val="18"/>
        </w:rPr>
        <w:t xml:space="preserve">    .fold-button:hover { background-color: #f0f9f6; } /* 修改右侧聊天内容区域 */ .chat-content { flex: 1;</w:t>
      </w:r>
    </w:p>
    <w:p w14:paraId="0AC7A4A1">
      <w:pPr>
        <w:spacing w:before="0" w:after="0" w:line="252" w:lineRule="auto"/>
      </w:pPr>
      <w:r>
        <w:rPr>
          <w:rFonts w:ascii="宋体" w:hAnsi="宋体"/>
          <w:sz w:val="18"/>
        </w:rPr>
        <w:t xml:space="preserve">    min-width: 0; display: flex; flex-direction: column; height: 100%; min-height: 0;</w:t>
      </w:r>
    </w:p>
    <w:p w14:paraId="16947CE4">
      <w:pPr>
        <w:spacing w:before="0" w:after="0" w:line="252" w:lineRule="auto"/>
      </w:pPr>
      <w:r>
        <w:rPr>
          <w:rFonts w:ascii="宋体" w:hAnsi="宋体"/>
          <w:sz w:val="18"/>
        </w:rPr>
        <w:t xml:space="preserve">    overflow: hidden; background-color: #fff; } /* 添加聊天头部 */</w:t>
      </w:r>
    </w:p>
    <w:p w14:paraId="486A92BE">
      <w:pPr>
        <w:spacing w:before="0" w:after="0" w:line="252" w:lineRule="auto"/>
      </w:pPr>
      <w:r>
        <w:rPr>
          <w:rFonts w:ascii="宋体" w:hAnsi="宋体"/>
          <w:sz w:val="18"/>
        </w:rPr>
        <w:t xml:space="preserve">  from { opacity: 0; transform: translateY(10px); }</w:t>
      </w:r>
    </w:p>
    <w:p w14:paraId="03ED8150">
      <w:pPr>
        <w:spacing w:before="0" w:after="0" w:line="252" w:lineRule="auto"/>
      </w:pPr>
      <w:r>
        <w:rPr>
          <w:rFonts w:ascii="宋体" w:hAnsi="宋体"/>
          <w:sz w:val="18"/>
        </w:rPr>
        <w:t xml:space="preserve">  to { opacity: 1; transform: translateY(0); } } /* 思考过程样式 */ .thinking-section {</w:t>
      </w:r>
    </w:p>
    <w:p w14:paraId="47EDFB46">
      <w:pPr>
        <w:spacing w:before="0" w:after="0" w:line="252" w:lineRule="auto"/>
      </w:pPr>
      <w:r>
        <w:rPr>
          <w:rFonts w:ascii="宋体" w:hAnsi="宋体"/>
          <w:sz w:val="18"/>
        </w:rPr>
        <w:t xml:space="preserve">  margin: 12px 0 16px 0; border-left: 3px solid #009688; position: relative; }</w:t>
      </w:r>
    </w:p>
    <w:p w14:paraId="6D778828">
      <w:pPr>
        <w:spacing w:before="0" w:after="0" w:line="252" w:lineRule="auto"/>
      </w:pPr>
      <w:r>
        <w:rPr>
          <w:rFonts w:ascii="宋体" w:hAnsi="宋体"/>
          <w:sz w:val="18"/>
        </w:rPr>
        <w:t xml:space="preserve">  .thinking-header { display: flex; justify-content: space-between; align-items: center;</w:t>
      </w:r>
    </w:p>
    <w:p w14:paraId="6DCE7E2E">
      <w:pPr>
        <w:spacing w:before="0" w:after="0" w:line="252" w:lineRule="auto"/>
      </w:pPr>
      <w:r>
        <w:rPr>
          <w:rFonts w:ascii="宋体" w:hAnsi="宋体"/>
          <w:sz w:val="18"/>
        </w:rPr>
        <w:t xml:space="preserve">  padding: 8px 12px; background-color: #edf7f5; border-top: 1px solid #d1e7dd;</w:t>
      </w:r>
    </w:p>
    <w:p w14:paraId="61A634CE">
      <w:pPr>
        <w:spacing w:before="0" w:after="0" w:line="252" w:lineRule="auto"/>
      </w:pPr>
      <w:r>
        <w:rPr>
          <w:rFonts w:ascii="宋体" w:hAnsi="宋体"/>
          <w:sz w:val="18"/>
        </w:rPr>
        <w:t xml:space="preserve">  border-right: 1px solid #d1e7dd; border-bottom: 1px solid #d1e7dd; margin-bottom: 0; }</w:t>
      </w:r>
    </w:p>
    <w:p w14:paraId="4DC4D8B8">
      <w:pPr>
        <w:spacing w:before="0" w:after="0" w:line="252" w:lineRule="auto"/>
      </w:pPr>
      <w:r>
        <w:rPr>
          <w:rFonts w:ascii="宋体" w:hAnsi="宋体"/>
          <w:sz w:val="18"/>
        </w:rPr>
        <w:t xml:space="preserve">  .thinking-header-left { display: flex; align-items: center; gap: 6px; font-weight: 500;</w:t>
      </w:r>
    </w:p>
    <w:p w14:paraId="66F0F9C1">
      <w:pPr>
        <w:spacing w:before="0" w:after="0" w:line="252" w:lineRule="auto"/>
      </w:pPr>
      <w:r>
        <w:rPr>
          <w:rFonts w:ascii="宋体" w:hAnsi="宋体"/>
          <w:sz w:val="18"/>
        </w:rPr>
        <w:t xml:space="preserve">  color: #009688; } .thinking-header-right { display: flex; align-items: center; }</w:t>
      </w:r>
    </w:p>
    <w:p w14:paraId="7B83E577">
      <w:pPr>
        <w:spacing w:before="0" w:after="0" w:line="252" w:lineRule="auto"/>
      </w:pPr>
      <w:r>
        <w:rPr>
          <w:rFonts w:ascii="宋体" w:hAnsi="宋体"/>
          <w:sz w:val="18"/>
        </w:rPr>
        <w:t xml:space="preserve">  .thinking-tag { background-color: #009688; color: white; font-size: 12px; padding: 2px 8px;</w:t>
      </w:r>
    </w:p>
    <w:p w14:paraId="7DE02EEE">
      <w:pPr>
        <w:spacing w:before="0" w:after="0" w:line="252" w:lineRule="auto"/>
      </w:pPr>
      <w:r>
        <w:rPr>
          <w:rFonts w:ascii="宋体" w:hAnsi="宋体"/>
          <w:sz w:val="18"/>
        </w:rPr>
        <w:t xml:space="preserve">  border-radius: 4px; } .thinking-content { background-color: #f8fbfa; padding: 12px 16px;</w:t>
      </w:r>
    </w:p>
    <w:p w14:paraId="363B8173">
      <w:pPr>
        <w:spacing w:before="0" w:after="0" w:line="252" w:lineRule="auto"/>
      </w:pPr>
      <w:r>
        <w:rPr>
          <w:rFonts w:ascii="宋体" w:hAnsi="宋体"/>
          <w:sz w:val="18"/>
        </w:rPr>
        <w:t xml:space="preserve">  margin-top: 0; border-right: 1px solid #d1e7dd; border-bottom: 1px solid #d1e7dd;</w:t>
      </w:r>
    </w:p>
    <w:p w14:paraId="5F73EFB4">
      <w:pPr>
        <w:spacing w:before="0" w:after="0" w:line="252" w:lineRule="auto"/>
      </w:pPr>
      <w:r>
        <w:rPr>
          <w:rFonts w:ascii="宋体" w:hAnsi="宋体"/>
          <w:sz w:val="18"/>
        </w:rPr>
        <w:t xml:space="preserve">  white-space: pre-wrap; word-break: break-word; line-height: 1.6; } .thinking-content h4 {</w:t>
      </w:r>
    </w:p>
    <w:p w14:paraId="6E43B9FB">
      <w:pPr>
        <w:spacing w:before="0" w:after="0" w:line="252" w:lineRule="auto"/>
      </w:pPr>
      <w:r>
        <w:rPr>
          <w:rFonts w:ascii="宋体" w:hAnsi="宋体"/>
          <w:sz w:val="18"/>
        </w:rPr>
        <w:t xml:space="preserve">  margin: 12px 0 8px 0; font-size: 15px; font-weight: 600; color: #333; }</w:t>
      </w:r>
    </w:p>
    <w:p w14:paraId="6ACF7205">
      <w:pPr>
        <w:spacing w:before="0" w:after="0" w:line="252" w:lineRule="auto"/>
      </w:pPr>
      <w:r>
        <w:rPr>
          <w:rFonts w:ascii="宋体" w:hAnsi="宋体"/>
          <w:sz w:val="18"/>
        </w:rPr>
        <w:t xml:space="preserve">  .thinking-content h4:first-child { margin-top: 0; } .thinking-content h5 {</w:t>
      </w:r>
    </w:p>
    <w:p w14:paraId="162DD4B7">
      <w:pPr>
        <w:spacing w:before="0" w:after="0" w:line="252" w:lineRule="auto"/>
      </w:pPr>
      <w:r>
        <w:rPr>
          <w:rFonts w:ascii="宋体" w:hAnsi="宋体"/>
          <w:sz w:val="18"/>
        </w:rPr>
        <w:t xml:space="preserve">  margin: 10px 0 6px 0; font-size: 14px; font-weight: 500; color: #444; }</w:t>
      </w:r>
    </w:p>
    <w:p w14:paraId="747556A7">
      <w:pPr>
        <w:spacing w:before="0" w:after="0" w:line="252" w:lineRule="auto"/>
      </w:pPr>
      <w:r>
        <w:rPr>
          <w:rFonts w:ascii="宋体" w:hAnsi="宋体"/>
          <w:sz w:val="18"/>
        </w:rPr>
        <w:t xml:space="preserve">  .thinking-content .list-item { margin: 4px 0 4px 12px; position: relative; }</w:t>
      </w:r>
    </w:p>
    <w:p w14:paraId="05AC637D">
      <w:pPr>
        <w:spacing w:before="0" w:after="0" w:line="252" w:lineRule="auto"/>
      </w:pPr>
      <w:r>
        <w:rPr>
          <w:rFonts w:ascii="宋体" w:hAnsi="宋体"/>
          <w:sz w:val="18"/>
        </w:rPr>
        <w:t xml:space="preserve">  .thinking-content strong { font-weight: 600; color: #0a5d52; 0% { width: 0; }</w:t>
      </w:r>
    </w:p>
    <w:p w14:paraId="6E04E7C0">
      <w:pPr>
        <w:spacing w:before="0" w:after="0" w:line="252" w:lineRule="auto"/>
      </w:pPr>
      <w:r>
        <w:rPr>
          <w:rFonts w:ascii="宋体" w:hAnsi="宋体"/>
          <w:sz w:val="18"/>
        </w:rPr>
        <w:t xml:space="preserve">  25% { width: 0.25em; } 50% { width: 0.5em; } 75% { width: 0.75em; } 100% { width: 1em; } }</w:t>
      </w:r>
    </w:p>
    <w:p w14:paraId="64178793">
      <w:pPr>
        <w:spacing w:before="0" w:after="0" w:line="252" w:lineRule="auto"/>
      </w:pPr>
      <w:r>
        <w:rPr>
          <w:rFonts w:ascii="宋体" w:hAnsi="宋体"/>
          <w:sz w:val="18"/>
        </w:rPr>
        <w:t xml:space="preserve">  /* 消息底部样式 */ .message-footer { display: flex; justify-content: space-between;</w:t>
      </w:r>
    </w:p>
    <w:p w14:paraId="36989E13">
      <w:pPr>
        <w:spacing w:before="0" w:after="0" w:line="252" w:lineRule="auto"/>
      </w:pPr>
      <w:r>
        <w:rPr>
          <w:rFonts w:ascii="宋体" w:hAnsi="宋体"/>
          <w:sz w:val="18"/>
        </w:rPr>
        <w:t xml:space="preserve">  align-items: center; margin-top: 8px; } .message-actions { display: flex; gap: 8px; }</w:t>
      </w:r>
    </w:p>
    <w:p w14:paraId="6AC7A8F1">
      <w:pPr>
        <w:spacing w:before="0" w:after="0" w:line="252" w:lineRule="auto"/>
      </w:pPr>
      <w:r>
        <w:rPr>
          <w:rFonts w:ascii="宋体" w:hAnsi="宋体"/>
          <w:sz w:val="18"/>
        </w:rPr>
        <w:t xml:space="preserve">  .action-icon { cursor: pointer; opacity: 0.6; transition: all 0.3s; } .action-icon:hover {</w:t>
      </w:r>
    </w:p>
    <w:p w14:paraId="7BB38607">
      <w:pPr>
        <w:spacing w:before="0" w:after="0" w:line="252" w:lineRule="auto"/>
      </w:pPr>
      <w:r>
        <w:rPr>
          <w:rFonts w:ascii="宋体" w:hAnsi="宋体"/>
          <w:sz w:val="18"/>
        </w:rPr>
        <w:t xml:space="preserve">  opacity: 1; transform: scale(1.2); } .message-time { font-size: 12px; color: #999; }</w:t>
      </w:r>
    </w:p>
    <w:p w14:paraId="18E4BAAC">
      <w:pPr>
        <w:spacing w:before="0" w:after="0" w:line="252" w:lineRule="auto"/>
      </w:pPr>
      <w:r>
        <w:rPr>
          <w:rFonts w:ascii="宋体" w:hAnsi="宋体"/>
          <w:sz w:val="18"/>
        </w:rPr>
        <w:t xml:space="preserve">  /* 知识图谱相关样式 */ .kg-reference { margin-left: 0 !important; width: 100%; margin-top: 12px; }</w:t>
      </w:r>
    </w:p>
    <w:p w14:paraId="3C1EE0ED">
      <w:pPr>
        <w:spacing w:before="0" w:after="0" w:line="252" w:lineRule="auto"/>
      </w:pPr>
      <w:r>
        <w:rPr>
          <w:rFonts w:ascii="宋体" w:hAnsi="宋体"/>
          <w:sz w:val="18"/>
        </w:rPr>
        <w:t xml:space="preserve">  .kg-context { margin-top: 10px; padding: 16px; background-color: #f0f9f6;</w:t>
      </w:r>
    </w:p>
    <w:p w14:paraId="7AAAC8E8">
      <w:pPr>
        <w:spacing w:before="0" w:after="0" w:line="252" w:lineRule="auto"/>
      </w:pPr>
      <w:r>
        <w:rPr>
          <w:rFonts w:ascii="宋体" w:hAnsi="宋体"/>
          <w:sz w:val="18"/>
        </w:rPr>
        <w:t xml:space="preserve">  border-radius: 12px; border: 1px solid #e0e0e0; animation: fadeIn 0.3s ease;</w:t>
      </w:r>
    </w:p>
    <w:p w14:paraId="72018781">
      <w:pPr>
        <w:spacing w:before="0" w:after="0" w:line="252" w:lineRule="auto"/>
      </w:pPr>
      <w:r>
        <w:rPr>
          <w:rFonts w:ascii="宋体" w:hAnsi="宋体"/>
          <w:sz w:val="18"/>
        </w:rPr>
        <w:t xml:space="preserve">  width: 100%;  /* 确保占满宽度 */ box-sizing: border-box; } .ai-notice { margin: 10px 0;</w:t>
      </w:r>
    </w:p>
    <w:p w14:paraId="659A1437">
      <w:pPr>
        <w:spacing w:before="0" w:after="0" w:line="252" w:lineRule="auto"/>
      </w:pPr>
      <w:r>
        <w:rPr>
          <w:rFonts w:ascii="宋体" w:hAnsi="宋体"/>
          <w:sz w:val="18"/>
        </w:rPr>
        <w:t xml:space="preserve">  padding: 8px 12px; background-color: #fff3e0; border-radius: 4px;</w:t>
      </w:r>
    </w:p>
    <w:p w14:paraId="1B28D3C3">
      <w:pPr>
        <w:spacing w:before="0" w:after="0" w:line="252" w:lineRule="auto"/>
      </w:pPr>
      <w:r>
        <w:rPr>
          <w:rFonts w:ascii="宋体" w:hAnsi="宋体"/>
          <w:sz w:val="18"/>
        </w:rPr>
        <w:t xml:space="preserve">  border-left: 3px solid #FF9800; display: flex; align-items: center; gap: 8px;</w:t>
      </w:r>
    </w:p>
    <w:p w14:paraId="4028C708">
      <w:pPr>
        <w:spacing w:before="0" w:after="0" w:line="252" w:lineRule="auto"/>
      </w:pPr>
      <w:r>
        <w:rPr>
          <w:rFonts w:ascii="宋体" w:hAnsi="宋体"/>
          <w:sz w:val="18"/>
        </w:rPr>
        <w:t xml:space="preserve">  font-size: 13px; color: #E65100; } /* 知识图谱可视化样式 */ .kg-visualization { margin-top: 15px;</w:t>
      </w:r>
    </w:p>
    <w:p w14:paraId="36DFFA45">
      <w:pPr>
        <w:spacing w:before="0" w:after="0" w:line="252" w:lineRule="auto"/>
      </w:pPr>
      <w:r>
        <w:rPr>
          <w:rFonts w:ascii="宋体" w:hAnsi="宋体"/>
          <w:sz w:val="18"/>
        </w:rPr>
        <w:t xml:space="preserve">  border-radius: 8px; background-color: #f7f9fa; overflow: hidden; position: relative;</w:t>
      </w:r>
    </w:p>
    <w:p w14:paraId="794AE880">
      <w:pPr>
        <w:spacing w:before="0" w:after="0" w:line="252" w:lineRule="auto"/>
      </w:pPr>
      <w:r>
        <w:rPr>
          <w:rFonts w:ascii="宋体" w:hAnsi="宋体"/>
          <w:sz w:val="18"/>
        </w:rPr>
        <w:t xml:space="preserve">  z-index: 1; pointer-events: auto; /* 确保图谱区域有自己的点击事件 */ isolation: isolate; /* 创建新的堆叠上下文 */</w:t>
      </w:r>
    </w:p>
    <w:p w14:paraId="7C9CB1F4">
      <w:pPr>
        <w:spacing w:before="0" w:after="0" w:line="252" w:lineRule="auto"/>
      </w:pPr>
      <w:r>
        <w:rPr>
          <w:rFonts w:ascii="宋体" w:hAnsi="宋体"/>
          <w:sz w:val="18"/>
        </w:rPr>
        <w:t xml:space="preserve">  width: 100%; } .kg-graph-wrapper { height: 340px; min-height: 340px; width: 100%; }</w:t>
      </w:r>
    </w:p>
    <w:p w14:paraId="14C81C2C">
      <w:pPr>
        <w:spacing w:before="0" w:after="0" w:line="252" w:lineRule="auto"/>
      </w:pPr>
      <w:r>
        <w:rPr>
          <w:rFonts w:ascii="宋体" w:hAnsi="宋体"/>
          <w:sz w:val="18"/>
        </w:rPr>
        <w:t xml:space="preserve">  .kg-graph-placeholder { min-height: 420px; height: 420px; } .kg-graph { min-height: 420px; }</w:t>
      </w:r>
    </w:p>
    <w:p w14:paraId="23F40617">
      <w:pPr>
        <w:spacing w:before="0" w:after="0" w:line="252" w:lineRule="auto"/>
      </w:pPr>
      <w:r>
        <w:rPr>
          <w:rFonts w:ascii="宋体" w:hAnsi="宋体"/>
          <w:sz w:val="18"/>
        </w:rPr>
        <w:t xml:space="preserve">  } .kg-graph-wrapper { height: 550px; min-height: 550px; width: 100%; }</w:t>
      </w:r>
    </w:p>
    <w:p w14:paraId="677DEBD2">
      <w:pPr>
        <w:spacing w:before="0" w:after="0" w:line="252" w:lineRule="auto"/>
      </w:pPr>
      <w:r>
        <w:rPr>
          <w:rFonts w:ascii="宋体" w:hAnsi="宋体"/>
          <w:sz w:val="18"/>
        </w:rPr>
        <w:t xml:space="preserve">  .kg-graph-placeholder { min-height: 520px; height: 520px; } .kg-graph { min-height: 520px; }</w:t>
      </w:r>
    </w:p>
    <w:p w14:paraId="2D2C6C72">
      <w:pPr>
        <w:spacing w:before="0" w:after="0" w:line="252" w:lineRule="auto"/>
      </w:pPr>
      <w:r>
        <w:rPr>
          <w:rFonts w:ascii="宋体" w:hAnsi="宋体"/>
          <w:sz w:val="18"/>
        </w:rPr>
        <w:t xml:space="preserve">  } /* 确保移动设备上知识图谱不会影响侧边栏 */ .kg-visualization { overflow: visible; } .kg-graph-wrapper {</w:t>
      </w:r>
    </w:p>
    <w:p w14:paraId="039460DD">
      <w:pPr>
        <w:spacing w:before="0" w:after="0" w:line="252" w:lineRule="auto"/>
      </w:pPr>
      <w:r>
        <w:rPr>
          <w:rFonts w:ascii="宋体" w:hAnsi="宋体"/>
          <w:sz w:val="18"/>
        </w:rPr>
        <w:t xml:space="preserve">  padding: 10px; } .kg-graph-placeholder { max-width: 100%; overflow-x: auto; } } /* 实体卡片样式 */</w:t>
      </w:r>
    </w:p>
    <w:p w14:paraId="74DE96C3">
      <w:pPr>
        <w:spacing w:before="0" w:after="0" w:line="252" w:lineRule="auto"/>
      </w:pPr>
      <w:r>
        <w:rPr>
          <w:rFonts w:ascii="宋体" w:hAnsi="宋体"/>
          <w:sz w:val="18"/>
        </w:rPr>
        <w:t xml:space="preserve">  .entity-card { background-color: #f7f9fa; border-radius: 6px; margin: 8px 0;</w:t>
      </w:r>
    </w:p>
    <w:p w14:paraId="13EC3E08">
      <w:pPr>
        <w:spacing w:before="0" w:after="0" w:line="252" w:lineRule="auto"/>
      </w:pPr>
      <w:r>
        <w:rPr>
          <w:rFonts w:ascii="宋体" w:hAnsi="宋体"/>
          <w:sz w:val="18"/>
        </w:rPr>
        <w:t xml:space="preserve">  padding: 8px 12px; box-shadow: 0 1px 3px rgba(0, 0, 0, 0.05); border: 1px solid #eee; }</w:t>
      </w:r>
    </w:p>
    <w:p w14:paraId="0B9762B1">
      <w:pPr>
        <w:spacing w:before="0" w:after="0" w:line="252" w:lineRule="auto"/>
      </w:pPr>
      <w:r>
        <w:rPr>
          <w:rFonts w:ascii="宋体" w:hAnsi="宋体"/>
          <w:sz w:val="18"/>
        </w:rPr>
        <w:t xml:space="preserve">  .entity-card-header { display: flex; justify-content: space-between; align-items: center;</w:t>
      </w:r>
    </w:p>
    <w:p w14:paraId="7063D12A">
      <w:pPr>
        <w:spacing w:before="0" w:after="0" w:line="252" w:lineRule="auto"/>
      </w:pPr>
      <w:r>
        <w:rPr>
          <w:rFonts w:ascii="宋体" w:hAnsi="宋体"/>
          <w:sz w:val="18"/>
        </w:rPr>
        <w:t xml:space="preserve">  margin-bottom: 8px; } .entity-card-title { display: flex; align-items: center;</w:t>
      </w:r>
    </w:p>
    <w:p w14:paraId="3228A6DF">
      <w:pPr>
        <w:spacing w:before="0" w:after="0" w:line="252" w:lineRule="auto"/>
      </w:pPr>
      <w:r>
        <w:rPr>
          <w:rFonts w:ascii="宋体" w:hAnsi="宋体"/>
          <w:sz w:val="18"/>
        </w:rPr>
        <w:t xml:space="preserve">  font-weight: 500; color: #009688; font-size: 13px; } .entity-card-title span {</w:t>
      </w:r>
    </w:p>
    <w:p w14:paraId="2271EBE0">
      <w:pPr>
        <w:spacing w:before="0" w:after="0" w:line="252" w:lineRule="auto"/>
      </w:pPr>
      <w:r>
        <w:rPr>
          <w:rFonts w:ascii="宋体" w:hAnsi="宋体"/>
          <w:sz w:val="18"/>
        </w:rPr>
        <w:t xml:space="preserve">  margin-left: 4px; } .entity-card-close { cursor: pointer; opacity: 0.6; width: 18px;</w:t>
      </w:r>
    </w:p>
    <w:p w14:paraId="3B3F959E">
      <w:pPr>
        <w:spacing w:before="0" w:after="0" w:line="252" w:lineRule="auto"/>
      </w:pPr>
      <w:r>
        <w:rPr>
          <w:rFonts w:ascii="宋体" w:hAnsi="宋体"/>
          <w:sz w:val="18"/>
        </w:rPr>
        <w:t xml:space="preserve">  height: 18px; display: flex; align-items: center; justify-content: center;</w:t>
      </w:r>
    </w:p>
    <w:p w14:paraId="6815EF16">
      <w:pPr>
        <w:spacing w:before="0" w:after="0" w:line="252" w:lineRule="auto"/>
      </w:pPr>
      <w:r>
        <w:rPr>
          <w:rFonts w:ascii="宋体" w:hAnsi="宋体"/>
          <w:sz w:val="18"/>
        </w:rPr>
        <w:t xml:space="preserve">  border-radius: 50%; transition: all 0.2s; } .entity-card-close:hover { opacity: 1;</w:t>
      </w:r>
    </w:p>
    <w:p w14:paraId="7C7D2443">
      <w:pPr>
        <w:spacing w:before="0" w:after="0" w:line="252" w:lineRule="auto"/>
      </w:pPr>
      <w:r>
        <w:rPr>
          <w:rFonts w:ascii="宋体" w:hAnsi="宋体"/>
          <w:sz w:val="18"/>
        </w:rPr>
        <w:t xml:space="preserve">  background-color: #eee; } .entity-list { display: flex; flex-wrap: wrap; gap: 6px; }</w:t>
      </w:r>
    </w:p>
    <w:p w14:paraId="0C860082">
      <w:pPr>
        <w:spacing w:before="0" w:after="0" w:line="252" w:lineRule="auto"/>
      </w:pPr>
      <w:r>
        <w:rPr>
          <w:rFonts w:ascii="宋体" w:hAnsi="宋体"/>
          <w:sz w:val="18"/>
        </w:rPr>
        <w:t xml:space="preserve">  .entity-tag { cursor: pointer; transition: transform 0.2s; font-size: 12px; padding: 1px 8px;</w:t>
      </w:r>
    </w:p>
    <w:p w14:paraId="1020E646">
      <w:pPr>
        <w:spacing w:before="0" w:after="0" w:line="252" w:lineRule="auto"/>
      </w:pPr>
      <w:r>
        <w:rPr>
          <w:rFonts w:ascii="宋体" w:hAnsi="宋体"/>
          <w:sz w:val="18"/>
        </w:rPr>
        <w:t xml:space="preserve">  } .entity-tag:hover { transform: scale(1.05); } /* 空聊天状态 */ .empty-chat { display: flex;</w:t>
      </w:r>
    </w:p>
    <w:p w14:paraId="0724C88B">
      <w:pPr>
        <w:spacing w:before="0" w:after="0" w:line="252" w:lineRule="auto"/>
      </w:pPr>
      <w:r>
        <w:rPr>
          <w:rFonts w:ascii="宋体" w:hAnsi="宋体"/>
          <w:sz w:val="18"/>
        </w:rPr>
        <w:t xml:space="preserve">  0% { opacity: 0; transform: translate(-50%, -50%) scale(0.8); }</w:t>
      </w:r>
    </w:p>
    <w:p w14:paraId="1442A853">
      <w:pPr>
        <w:spacing w:before="0" w:after="0" w:line="252" w:lineRule="auto"/>
      </w:pPr>
      <w:r>
        <w:rPr>
          <w:rFonts w:ascii="宋体" w:hAnsi="宋体"/>
          <w:sz w:val="18"/>
        </w:rPr>
        <w:t xml:space="preserve">  15% { opacity: 1; transform: translate(-50%, -50%) scale(1); }</w:t>
      </w:r>
    </w:p>
    <w:p w14:paraId="0EC5D6C5">
      <w:pPr>
        <w:spacing w:before="0" w:after="0" w:line="252" w:lineRule="auto"/>
      </w:pPr>
      <w:r>
        <w:rPr>
          <w:rFonts w:ascii="宋体" w:hAnsi="宋体"/>
          <w:sz w:val="18"/>
        </w:rPr>
        <w:t xml:space="preserve">  80% { opacity: 1; transform: translate(-50%, -50%) scale(1); }</w:t>
      </w:r>
    </w:p>
    <w:p w14:paraId="37F564DE">
      <w:pPr>
        <w:spacing w:before="0" w:after="0" w:line="252" w:lineRule="auto"/>
      </w:pPr>
      <w:r>
        <w:rPr>
          <w:rFonts w:ascii="宋体" w:hAnsi="宋体"/>
          <w:sz w:val="18"/>
        </w:rPr>
        <w:t xml:space="preserve">  100% { opacity: 0; transform: translate(-50%, -50%) scale(0.8); }</w:t>
      </w:r>
    </w:p>
    <w:p w14:paraId="5F89542B">
      <w:pPr>
        <w:spacing w:before="0" w:after="0" w:line="252" w:lineRule="auto"/>
      </w:pPr>
      <w:r>
        <w:rPr>
          <w:rFonts w:ascii="宋体" w:hAnsi="宋体"/>
          <w:sz w:val="18"/>
        </w:rPr>
        <w:t>} /* Markdown样式 */ .markdown-body { line-height: 1.6; word-break: break-word; }</w:t>
      </w:r>
    </w:p>
    <w:p w14:paraId="2C26714F">
      <w:pPr>
        <w:spacing w:before="0" w:after="0" w:line="252" w:lineRule="auto"/>
      </w:pPr>
      <w:r>
        <w:rPr>
          <w:rFonts w:ascii="宋体" w:hAnsi="宋体"/>
          <w:sz w:val="18"/>
        </w:rPr>
        <w:t>.markdown-body :deep(table) { border-collapse: collapse; margin-bottom: 10px; width: 100%;</w:t>
      </w:r>
    </w:p>
    <w:p w14:paraId="713E0F73">
      <w:pPr>
        <w:spacing w:before="0" w:after="0" w:line="252" w:lineRule="auto"/>
      </w:pPr>
      <w:r>
        <w:rPr>
          <w:rFonts w:ascii="宋体" w:hAnsi="宋体"/>
          <w:sz w:val="18"/>
        </w:rPr>
        <w:t>overflow: auto; } .markdown-body :deep(table th), .markdown-body :deep(table td) {</w:t>
      </w:r>
    </w:p>
    <w:p w14:paraId="07164C35">
      <w:pPr>
        <w:spacing w:before="0" w:after="0" w:line="252" w:lineRule="auto"/>
      </w:pPr>
      <w:r>
        <w:rPr>
          <w:rFonts w:ascii="宋体" w:hAnsi="宋体"/>
          <w:sz w:val="18"/>
        </w:rPr>
        <w:t>padding: 6px 13px; border: 1px solid #dfe2e5; vertical-align: top; word-break: break-word; }</w:t>
      </w:r>
    </w:p>
    <w:p w14:paraId="5284F08C">
      <w:pPr>
        <w:spacing w:before="0" w:after="0" w:line="252" w:lineRule="auto"/>
      </w:pPr>
      <w:r>
        <w:rPr>
          <w:rFonts w:ascii="宋体" w:hAnsi="宋体"/>
          <w:sz w:val="18"/>
        </w:rPr>
        <w:t>.markdown-body :deep(table th) { background-color: #f2f8f6; font-weight: 600; text-align: left;</w:t>
      </w:r>
    </w:p>
    <w:p w14:paraId="1BDDBDED">
      <w:pPr>
        <w:spacing w:before="0" w:after="0" w:line="252" w:lineRule="auto"/>
      </w:pPr>
      <w:r>
        <w:rPr>
          <w:rFonts w:ascii="宋体" w:hAnsi="宋体"/>
          <w:sz w:val="18"/>
        </w:rPr>
        <w:t>color: #009688; } .markdown-body :deep(table tr) { background-color: #fff;</w:t>
      </w:r>
    </w:p>
    <w:p w14:paraId="522C6137">
      <w:pPr>
        <w:spacing w:before="0" w:after="0" w:line="252" w:lineRule="auto"/>
      </w:pPr>
      <w:r>
        <w:rPr>
          <w:rFonts w:ascii="宋体" w:hAnsi="宋体"/>
          <w:sz w:val="18"/>
        </w:rPr>
        <w:t>border-top: 1px solid #c6cbd1; } .markdown-body :deep(table tr:nth-child(2n)) {</w:t>
      </w:r>
    </w:p>
    <w:p w14:paraId="52D91FFF">
      <w:pPr>
        <w:spacing w:before="0" w:after="0" w:line="252" w:lineRule="auto"/>
      </w:pPr>
      <w:r>
        <w:rPr>
          <w:rFonts w:ascii="宋体" w:hAnsi="宋体"/>
          <w:sz w:val="18"/>
        </w:rPr>
        <w:t>background-color: #f6faf9; } /* 输入框相关样式 */ .clear-button { cursor: pointer; opacity: 0.6;</w:t>
      </w:r>
    </w:p>
    <w:p w14:paraId="620A1C96">
      <w:pPr>
        <w:spacing w:before="0" w:after="0" w:line="252" w:lineRule="auto"/>
      </w:pPr>
      <w:r>
        <w:rPr>
          <w:rFonts w:ascii="宋体" w:hAnsi="宋体"/>
          <w:sz w:val="18"/>
        </w:rPr>
        <w:t>transition: opacity 0.3s; } .clear-button:hover { opacity: 1; } /* 特定于表格的样式 */</w:t>
      </w:r>
    </w:p>
    <w:p w14:paraId="32B637B4">
      <w:pPr>
        <w:spacing w:before="0" w:after="0" w:line="252" w:lineRule="auto"/>
      </w:pPr>
      <w:r>
        <w:rPr>
          <w:rFonts w:ascii="宋体" w:hAnsi="宋体"/>
          <w:sz w:val="18"/>
        </w:rPr>
        <w:t>.markdown-body :deep(table td:nth-child(5)) { font-weight: 500; }</w:t>
      </w:r>
    </w:p>
    <w:p w14:paraId="093B308C">
      <w:pPr>
        <w:spacing w:before="0" w:after="0" w:line="252" w:lineRule="auto"/>
      </w:pPr>
      <w:r>
        <w:rPr>
          <w:rFonts w:ascii="宋体" w:hAnsi="宋体"/>
          <w:sz w:val="18"/>
        </w:rPr>
        <w:t>.markdown-body :deep(table td:last-child) { max-width: 350px; } /* 添加紧凑型输入框样式 */</w:t>
      </w:r>
    </w:p>
    <w:p w14:paraId="354A26B4">
      <w:pPr>
        <w:spacing w:before="0" w:after="0" w:line="252" w:lineRule="auto"/>
      </w:pPr>
      <w:r>
        <w:rPr>
          <w:rFonts w:ascii="宋体" w:hAnsi="宋体"/>
          <w:sz w:val="18"/>
        </w:rPr>
        <w:t>.compact-textarea { font-size: 14px; line-height: 1.5; }</w:t>
      </w:r>
    </w:p>
    <w:p w14:paraId="25493629">
      <w:pPr>
        <w:spacing w:before="0" w:after="0" w:line="252" w:lineRule="auto"/>
      </w:pPr>
      <w:r>
        <w:rPr>
          <w:rFonts w:ascii="宋体" w:hAnsi="宋体"/>
          <w:sz w:val="18"/>
        </w:rPr>
        <w:t>.compact-textarea :deep(.layui-textarea) { padding: 6px 8px;</w:t>
      </w:r>
    </w:p>
    <w:p w14:paraId="1520B7CF">
      <w:pPr>
        <w:spacing w:before="0" w:after="0" w:line="252" w:lineRule="auto"/>
      </w:pPr>
      <w:r>
        <w:rPr>
          <w:rFonts w:ascii="宋体" w:hAnsi="宋体"/>
          <w:sz w:val="18"/>
        </w:rPr>
        <w:t>padding-right: 45px; /* 为发送按钮留出空间 */ min-height: 22px !important; line-height: 1.5;</w:t>
      </w:r>
    </w:p>
    <w:p w14:paraId="41A0AE27">
      <w:pPr>
        <w:spacing w:before="0" w:after="0" w:line="252" w:lineRule="auto"/>
      </w:pPr>
      <w:r>
        <w:rPr>
          <w:rFonts w:ascii="宋体" w:hAnsi="宋体"/>
          <w:sz w:val="18"/>
        </w:rPr>
        <w:t>resize: none; border-radius: 20px; box-shadow: 0 1px 6px rgba(0,0,0,0.05);</w:t>
      </w:r>
    </w:p>
    <w:p w14:paraId="43E660CB">
      <w:pPr>
        <w:spacing w:before="0" w:after="0" w:line="252" w:lineRule="auto"/>
      </w:pPr>
      <w:r>
        <w:rPr>
          <w:rFonts w:ascii="宋体" w:hAnsi="宋体"/>
          <w:sz w:val="18"/>
        </w:rPr>
        <w:t>transition: all 0.3s; }</w:t>
      </w:r>
    </w:p>
    <w:p w14:paraId="003AE771">
      <w:pPr>
        <w:spacing w:before="0" w:after="0" w:line="252" w:lineRule="auto"/>
      </w:pPr>
      <w:r>
        <w:rPr>
          <w:rFonts w:ascii="宋体" w:hAnsi="宋体"/>
          <w:sz w:val="18"/>
        </w:rPr>
        <w:t xml:space="preserve">  from {</w:t>
      </w:r>
    </w:p>
    <w:p w14:paraId="60A440BA">
      <w:pPr>
        <w:spacing w:before="0" w:after="0" w:line="252" w:lineRule="auto"/>
      </w:pPr>
      <w:r>
        <w:rPr>
          <w:rFonts w:ascii="宋体" w:hAnsi="宋体"/>
          <w:sz w:val="18"/>
        </w:rPr>
        <w:t xml:space="preserve">    opacity: 0; transform: translateY(20px); } to { opacity: 1; transform: translateY(0); } }</w:t>
      </w:r>
    </w:p>
    <w:p w14:paraId="75082BEE">
      <w:pPr>
        <w:spacing w:before="0" w:after="0" w:line="252" w:lineRule="auto"/>
      </w:pPr>
      <w:r>
        <w:rPr>
          <w:rFonts w:ascii="宋体" w:hAnsi="宋体"/>
          <w:sz w:val="18"/>
        </w:rPr>
        <w:t xml:space="preserve">    .entity-card-title { font-size: 14px; font-weight: 600; color: #009688; } .entity-tag {</w:t>
      </w:r>
    </w:p>
    <w:p w14:paraId="31CC1AA6">
      <w:pPr>
        <w:spacing w:before="0" w:after="0" w:line="252" w:lineRule="auto"/>
      </w:pPr>
      <w:r>
        <w:rPr>
          <w:rFonts w:ascii="宋体" w:hAnsi="宋体"/>
          <w:sz w:val="18"/>
        </w:rPr>
        <w:t xml:space="preserve">  background: linear-gradient(135deg, #e0f2f1 0%, #b2dfdb 100%);</w:t>
      </w:r>
    </w:p>
    <w:p w14:paraId="285201AC">
      <w:pPr>
        <w:spacing w:before="0" w:after="0" w:line="252" w:lineRule="auto"/>
      </w:pPr>
      <w:r>
        <w:rPr>
          <w:rFonts w:ascii="宋体" w:hAnsi="宋体"/>
          <w:sz w:val="18"/>
        </w:rPr>
        <w:t xml:space="preserve">  border: 1px solid rgba(0, 150, 136, 0.2); border-radius: 20px; padding: 6px 14px;</w:t>
      </w:r>
    </w:p>
    <w:p w14:paraId="34CF78B8">
      <w:pPr>
        <w:spacing w:before="0" w:after="0" w:line="252" w:lineRule="auto"/>
      </w:pPr>
      <w:r>
        <w:rPr>
          <w:rFonts w:ascii="宋体" w:hAnsi="宋体"/>
          <w:sz w:val="18"/>
        </w:rPr>
        <w:t xml:space="preserve">  font-size: 13px; transition: all 0.3s ease; } .entity-tag:hover {</w:t>
      </w:r>
    </w:p>
    <w:p w14:paraId="377A9250">
      <w:pPr>
        <w:spacing w:before="0" w:after="0" w:line="252" w:lineRule="auto"/>
      </w:pPr>
      <w:r>
        <w:rPr>
          <w:rFonts w:ascii="宋体" w:hAnsi="宋体"/>
          <w:sz w:val="18"/>
        </w:rPr>
        <w:t xml:space="preserve">  background: linear-gradient(135deg, #009688 0%, #26a69a 100%);</w:t>
      </w:r>
    </w:p>
    <w:p w14:paraId="047EA4F0">
      <w:pPr>
        <w:spacing w:before="0" w:after="0" w:line="252" w:lineRule="auto"/>
      </w:pPr>
      <w:r>
        <w:rPr>
          <w:rFonts w:ascii="宋体" w:hAnsi="宋体"/>
          <w:sz w:val="18"/>
        </w:rPr>
        <w:t xml:space="preserve">  color: white; transform: translateY(-2px); box-shadow: 0 4px 12px rgba(0, 150, 136, 0.3); }</w:t>
      </w:r>
    </w:p>
    <w:p w14:paraId="139B4D44">
      <w:pPr>
        <w:spacing w:before="0" w:after="0" w:line="252" w:lineRule="auto"/>
      </w:pPr>
      <w:r>
        <w:rPr>
          <w:rFonts w:ascii="宋体" w:hAnsi="宋体"/>
          <w:sz w:val="18"/>
        </w:rPr>
        <w:t xml:space="preserve">  /* 思考过程美化 */ .thinking-section { border-left: none; border-radius: 12px; overflow: hidden;</w:t>
      </w:r>
    </w:p>
    <w:p w14:paraId="19DA7EB6">
      <w:pPr>
        <w:spacing w:before="0" w:after="0" w:line="252" w:lineRule="auto"/>
      </w:pPr>
      <w:r>
        <w:rPr>
          <w:rFonts w:ascii="宋体" w:hAnsi="宋体"/>
          <w:sz w:val="18"/>
        </w:rPr>
        <w:t xml:space="preserve">  box-shadow: 0 4px 16px rgba(0, 0, 0, 0.06); margin-bottom: 20px; } .thinking-header {</w:t>
      </w:r>
    </w:p>
    <w:p w14:paraId="7360E4B4">
      <w:pPr>
        <w:spacing w:before="0" w:after="0" w:line="252" w:lineRule="auto"/>
      </w:pPr>
      <w:r>
        <w:rPr>
          <w:rFonts w:ascii="宋体" w:hAnsi="宋体"/>
          <w:sz w:val="18"/>
        </w:rPr>
        <w:t xml:space="preserve">  background: linear-gradient(135deg, #e3f2fd 0%, #bbdefb 100%);</w:t>
      </w:r>
    </w:p>
    <w:p w14:paraId="0A0D4879">
      <w:pPr>
        <w:spacing w:before="0" w:after="0" w:line="252" w:lineRule="auto"/>
      </w:pPr>
      <w:r>
        <w:rPr>
          <w:rFonts w:ascii="宋体" w:hAnsi="宋体"/>
          <w:sz w:val="18"/>
        </w:rPr>
        <w:t xml:space="preserve">  border: none; padding: 12px 16px; } .thinking-header-left { color: #1565c0; font-weight: 600;</w:t>
      </w:r>
    </w:p>
    <w:p w14:paraId="7F0EA925">
      <w:pPr>
        <w:spacing w:before="0" w:after="0" w:line="252" w:lineRule="auto"/>
      </w:pPr>
      <w:r>
        <w:rPr>
          <w:rFonts w:ascii="宋体" w:hAnsi="宋体"/>
          <w:sz w:val="18"/>
        </w:rPr>
        <w:t xml:space="preserve">  } .thinking-tag {</w:t>
      </w:r>
    </w:p>
    <w:p w14:paraId="101E7DF9">
      <w:pPr>
        <w:spacing w:before="0" w:after="0" w:line="252" w:lineRule="auto"/>
      </w:pPr>
      <w:r>
        <w:rPr>
          <w:rFonts w:ascii="宋体" w:hAnsi="宋体"/>
          <w:sz w:val="18"/>
        </w:rPr>
        <w:t xml:space="preserve">  background: linear-gradient(135deg, #2196f3 0%, #64b5f6 100%);</w:t>
      </w:r>
    </w:p>
    <w:p w14:paraId="1915125D">
      <w:pPr>
        <w:spacing w:before="0" w:after="0" w:line="252" w:lineRule="auto"/>
      </w:pPr>
      <w:r>
        <w:rPr>
          <w:rFonts w:ascii="宋体" w:hAnsi="宋体"/>
          <w:sz w:val="18"/>
        </w:rPr>
        <w:t xml:space="preserve">  box-shadow: 0 2px 8px rgba(33, 150, 243, 0.3); } .thinking-content {</w:t>
      </w:r>
    </w:p>
    <w:p w14:paraId="2546A2B1">
      <w:pPr>
        <w:spacing w:before="0" w:after="0" w:line="252" w:lineRule="auto"/>
      </w:pPr>
      <w:r>
        <w:rPr>
          <w:rFonts w:ascii="宋体" w:hAnsi="宋体"/>
          <w:sz w:val="18"/>
        </w:rPr>
        <w:t xml:space="preserve">  background: linear-gradient(180deg, #fafafa 0%, #f5f5f5 100%);</w:t>
      </w:r>
    </w:p>
    <w:p w14:paraId="1778D321">
      <w:pPr>
        <w:spacing w:before="0" w:after="0" w:line="252" w:lineRule="auto"/>
      </w:pPr>
      <w:r>
        <w:rPr>
          <w:rFonts w:ascii="宋体" w:hAnsi="宋体"/>
          <w:sz w:val="18"/>
        </w:rPr>
        <w:t xml:space="preserve">  border: 1px solid rgba(0, 0, 0, 0.05); border-top: none; padding: 16px 20px; }</w:t>
      </w:r>
    </w:p>
    <w:p w14:paraId="64220F3B">
      <w:pPr>
        <w:spacing w:before="0" w:after="0" w:line="252" w:lineRule="auto"/>
      </w:pPr>
      <w:r>
        <w:rPr>
          <w:rFonts w:ascii="宋体" w:hAnsi="宋体"/>
          <w:sz w:val="18"/>
        </w:rPr>
        <w:t xml:space="preserve">  /* 知识图谱可视化区域美化 */ .kg-visualization { border-radius: 16px; overflow: hidden;</w:t>
      </w:r>
    </w:p>
    <w:p w14:paraId="5E922464">
      <w:pPr>
        <w:spacing w:before="0" w:after="0" w:line="252" w:lineRule="auto"/>
      </w:pPr>
      <w:r>
        <w:rPr>
          <w:rFonts w:ascii="宋体" w:hAnsi="宋体"/>
          <w:sz w:val="18"/>
        </w:rPr>
        <w:t xml:space="preserve">  box-shadow: 0 8px 32px rgba(0, 0, 0, 0.08); border: 1px solid rgba(0, 150, 136, 0.1);</w:t>
      </w:r>
    </w:p>
    <w:p w14:paraId="1DECE0A6">
      <w:pPr>
        <w:spacing w:before="0" w:after="0" w:line="252" w:lineRule="auto"/>
      </w:pPr>
      <w:r>
        <w:rPr>
          <w:rFonts w:ascii="宋体" w:hAnsi="宋体"/>
          <w:sz w:val="18"/>
        </w:rPr>
        <w:t xml:space="preserve">  margin-top: 20px; } .kg-header {</w:t>
      </w:r>
    </w:p>
    <w:p w14:paraId="2B2CBD68">
      <w:pPr>
        <w:spacing w:before="0" w:after="0" w:line="252" w:lineRule="auto"/>
      </w:pPr>
      <w:r>
        <w:rPr>
          <w:rFonts w:ascii="宋体" w:hAnsi="宋体"/>
          <w:sz w:val="18"/>
        </w:rPr>
        <w:t xml:space="preserve">  background: linear-gradient(135deg, #e0f2f1 0%, #b2dfdb 100%);</w:t>
      </w:r>
    </w:p>
    <w:p w14:paraId="0826A869">
      <w:pPr>
        <w:spacing w:before="0" w:after="0" w:line="252" w:lineRule="auto"/>
      </w:pPr>
      <w:r>
        <w:rPr>
          <w:rFonts w:ascii="宋体" w:hAnsi="宋体"/>
          <w:sz w:val="18"/>
        </w:rPr>
        <w:t xml:space="preserve">  padding: 14px 20px; font-weight: 600; transition: all 0.3s ease; } .kg-header:hover {</w:t>
      </w:r>
    </w:p>
    <w:p w14:paraId="38A33F8A">
      <w:pPr>
        <w:spacing w:before="0" w:after="0" w:line="252" w:lineRule="auto"/>
      </w:pPr>
      <w:r>
        <w:rPr>
          <w:rFonts w:ascii="宋体" w:hAnsi="宋体"/>
          <w:sz w:val="18"/>
        </w:rPr>
        <w:t xml:space="preserve">  .chat-sidebar { box-shadow: 4px 0 30px rgba(0, 0, 0, 0.15); } .message-content {</w:t>
      </w:r>
    </w:p>
    <w:p w14:paraId="09A644D1">
      <w:pPr>
        <w:spacing w:before="0" w:after="0" w:line="252" w:lineRule="auto"/>
      </w:pPr>
      <w:r>
        <w:rPr>
          <w:rFonts w:ascii="宋体" w:hAnsi="宋体"/>
          <w:sz w:val="18"/>
        </w:rPr>
        <w:t xml:space="preserve">  max-width: 90% !important; } .entity-card { margin: 12px; } .empty-chat { margin: 20px;</w:t>
      </w:r>
    </w:p>
    <w:p w14:paraId="48A17A95">
      <w:pPr>
        <w:spacing w:before="0" w:after="0" w:line="252" w:lineRule="auto"/>
      </w:pPr>
      <w:r>
        <w:rPr>
          <w:rFonts w:ascii="宋体" w:hAnsi="宋体"/>
          <w:sz w:val="18"/>
        </w:rPr>
        <w:t xml:space="preserve">  padding: 40px 24px; } } /* 加载动画美化 */ .thinking-bubble {</w:t>
      </w:r>
    </w:p>
    <w:p w14:paraId="4D4F4853">
      <w:pPr>
        <w:spacing w:before="0" w:after="0" w:line="252" w:lineRule="auto"/>
      </w:pPr>
      <w:r>
        <w:rPr>
          <w:rFonts w:ascii="宋体" w:hAnsi="宋体"/>
          <w:sz w:val="18"/>
        </w:rPr>
        <w:t xml:space="preserve">  background: linear-gradient(135deg, #f5f7fa 0%, #e3f2fd 100%);</w:t>
      </w:r>
    </w:p>
    <w:p w14:paraId="19411AE4">
      <w:pPr>
        <w:spacing w:before="0" w:after="0" w:line="252" w:lineRule="auto"/>
      </w:pPr>
      <w:r>
        <w:rPr>
          <w:rFonts w:ascii="宋体" w:hAnsi="宋体"/>
          <w:sz w:val="18"/>
        </w:rPr>
        <w:t xml:space="preserve">  border: 1px solid rgba(33, 150, 243, 0.15); } .dot-animation::after { color: #2196f3; }</w:t>
      </w:r>
    </w:p>
    <w:p w14:paraId="338943C6">
      <w:pPr>
        <w:spacing w:before="0" w:after="0" w:line="252" w:lineRule="auto"/>
      </w:pPr>
      <w:r>
        <w:rPr>
          <w:rFonts w:ascii="宋体" w:hAnsi="宋体"/>
          <w:sz w:val="18"/>
        </w:rPr>
        <w:t xml:space="preserve">  /* 思考中文字样式 */ .thinking-animation { color: #546e7a; font-weight: 500; }</w:t>
      </w:r>
    </w:p>
    <w:p w14:paraId="5B47C9B4">
      <w:pPr>
        <w:spacing w:before="0" w:after="0" w:line="252" w:lineRule="auto"/>
      </w:pPr>
      <w:r>
        <w:rPr>
          <w:rFonts w:ascii="宋体" w:hAnsi="宋体"/>
          <w:sz w:val="18"/>
        </w:rPr>
        <w:t xml:space="preserve">  /* 固定在主内容区内布局，避免整页滚动，只保留消息列表内部滚动。 */ .inference-container { height: 100%; min-height: 0; }</w:t>
      </w:r>
    </w:p>
    <w:p w14:paraId="17B24747">
      <w:pPr>
        <w:spacing w:before="0" w:after="0" w:line="252" w:lineRule="auto"/>
      </w:pPr>
      <w:r>
        <w:rPr>
          <w:rFonts w:ascii="宋体" w:hAnsi="宋体"/>
          <w:sz w:val="18"/>
        </w:rPr>
        <w:t xml:space="preserve">  .chat-sidebar, .chat-content, .message-wrapper { min-height: 0; } .chat-sidebar {</w:t>
      </w:r>
    </w:p>
    <w:p w14:paraId="647AB650">
      <w:pPr>
        <w:spacing w:before="0" w:after="0" w:line="252" w:lineRule="auto"/>
      </w:pPr>
      <w:r>
        <w:rPr>
          <w:rFonts w:ascii="宋体" w:hAnsi="宋体"/>
          <w:sz w:val="18"/>
        </w:rPr>
        <w:t xml:space="preserve">  width: 230px; flex: 0 0 230px; } .chat-sidebar.sidebar-collapsed { width: 0 !important;</w:t>
      </w:r>
    </w:p>
    <w:p w14:paraId="09694493">
      <w:pPr>
        <w:spacing w:before="0" w:after="0" w:line="252" w:lineRule="auto"/>
      </w:pPr>
      <w:r>
        <w:rPr>
          <w:rFonts w:ascii="宋体" w:hAnsi="宋体"/>
          <w:sz w:val="18"/>
        </w:rPr>
        <w:t xml:space="preserve">  flex: 0 0 0 !important; padding: 0 !important; border-right: none !important;</w:t>
      </w:r>
    </w:p>
    <w:p w14:paraId="4B129F6B">
      <w:pPr>
        <w:spacing w:before="0" w:after="0" w:line="252" w:lineRule="auto"/>
      </w:pPr>
      <w:r>
        <w:rPr>
          <w:rFonts w:ascii="宋体" w:hAnsi="宋体"/>
          <w:sz w:val="18"/>
        </w:rPr>
        <w:t xml:space="preserve">  overflow: hidden !important; } .chat-header { height: 44px; padding: 6px 14px; }</w:t>
      </w:r>
    </w:p>
    <w:p w14:paraId="1A1EFFFB">
      <w:pPr>
        <w:spacing w:before="0" w:after="0" w:line="252" w:lineRule="auto"/>
      </w:pPr>
      <w:r>
        <w:rPr>
          <w:rFonts w:ascii="宋体" w:hAnsi="宋体"/>
          <w:sz w:val="18"/>
        </w:rPr>
        <w:t xml:space="preserve">  .sidebar-header { padding: 12px 14px; } .new-chat-button { width: 100%; height: 42px;</w:t>
      </w:r>
    </w:p>
    <w:p w14:paraId="22CDFF80">
      <w:pPr>
        <w:spacing w:before="0" w:after="0" w:line="252" w:lineRule="auto"/>
      </w:pPr>
      <w:r>
        <w:rPr>
          <w:rFonts w:ascii="宋体" w:hAnsi="宋体"/>
          <w:sz w:val="18"/>
        </w:rPr>
        <w:t xml:space="preserve">  border: none; border-radius: 8px; background: #009688; color: #fff; font-size: 15px;</w:t>
      </w:r>
    </w:p>
    <w:p w14:paraId="5B8E242A">
      <w:pPr>
        <w:spacing w:before="0" w:after="0" w:line="252" w:lineRule="auto"/>
      </w:pPr>
      <w:r>
        <w:rPr>
          <w:rFonts w:ascii="宋体" w:hAnsi="宋体"/>
          <w:sz w:val="18"/>
        </w:rPr>
        <w:t xml:space="preserve">  font-weight: 600; cursor: pointer; box-shadow: 0 2px 8px rgba(0, 150, 136, 0.28);</w:t>
      </w:r>
    </w:p>
    <w:p w14:paraId="72862FC4">
      <w:pPr>
        <w:spacing w:before="0" w:after="0" w:line="252" w:lineRule="auto"/>
      </w:pPr>
      <w:r>
        <w:rPr>
          <w:rFonts w:ascii="宋体" w:hAnsi="宋体"/>
          <w:sz w:val="18"/>
        </w:rPr>
        <w:t xml:space="preserve">  transition: all 0.2s ease; .prompt-items { grid-template-columns: 1fr; } } .kg-node-detail {</w:t>
      </w:r>
    </w:p>
    <w:p w14:paraId="29EE96CE">
      <w:pPr>
        <w:spacing w:before="0" w:after="0" w:line="252" w:lineRule="auto"/>
      </w:pPr>
      <w:r>
        <w:rPr>
          <w:rFonts w:ascii="宋体" w:hAnsi="宋体"/>
          <w:sz w:val="18"/>
        </w:rPr>
        <w:t xml:space="preserve">  padding: 22px; display: flex; flex-direction: column; gap: 16px; } .kg-node-detail-header {</w:t>
      </w:r>
    </w:p>
    <w:p w14:paraId="5808B6A6">
      <w:pPr>
        <w:spacing w:before="0" w:after="0" w:line="252" w:lineRule="auto"/>
      </w:pPr>
      <w:r>
        <w:rPr>
          <w:rFonts w:ascii="宋体" w:hAnsi="宋体"/>
          <w:sz w:val="18"/>
        </w:rPr>
        <w:t xml:space="preserve">  display: flex; justify-content: space-between; align-items: flex-start; gap: 12px; }</w:t>
      </w:r>
    </w:p>
    <w:p w14:paraId="501F268B">
      <w:pPr>
        <w:spacing w:before="0" w:after="0" w:line="252" w:lineRule="auto"/>
      </w:pPr>
      <w:r>
        <w:rPr>
          <w:rFonts w:ascii="宋体" w:hAnsi="宋体"/>
          <w:sz w:val="18"/>
        </w:rPr>
        <w:t xml:space="preserve">  .kg-node-detail-header h3 { margin: 6px 0 0; font-size: 22px; color: #1f2937; }</w:t>
      </w:r>
    </w:p>
    <w:p w14:paraId="71B5DE08">
      <w:pPr>
        <w:spacing w:before="0" w:after="0" w:line="252" w:lineRule="auto"/>
      </w:pPr>
      <w:r>
        <w:rPr>
          <w:rFonts w:ascii="宋体" w:hAnsi="宋体"/>
          <w:sz w:val="18"/>
        </w:rPr>
        <w:t xml:space="preserve">  .kg-node-detail-type { font-size: 12px; color: #009688; font-weight: 600;</w:t>
      </w:r>
    </w:p>
    <w:p w14:paraId="3D011597">
      <w:pPr>
        <w:spacing w:before="0" w:after="0" w:line="252" w:lineRule="auto"/>
      </w:pPr>
      <w:r>
        <w:rPr>
          <w:rFonts w:ascii="宋体" w:hAnsi="宋体"/>
          <w:sz w:val="18"/>
        </w:rPr>
        <w:t xml:space="preserve">  letter-spacing: 0.08em; } .kg-node-summary { display: grid;</w:t>
      </w:r>
    </w:p>
    <w:p w14:paraId="0D32BB0E">
      <w:pPr>
        <w:spacing w:before="0" w:after="0" w:line="252" w:lineRule="auto"/>
      </w:pPr>
      <w:r>
        <w:rPr>
          <w:rFonts w:ascii="宋体" w:hAnsi="宋体"/>
          <w:sz w:val="18"/>
        </w:rPr>
        <w:t xml:space="preserve">  grid-template-columns: repeat(2, minmax(0, 1fr)); gap: 10px; } .kg-node-chip {</w:t>
      </w:r>
    </w:p>
    <w:p w14:paraId="6C441E5C">
      <w:pPr>
        <w:spacing w:before="0" w:after="0" w:line="252" w:lineRule="auto"/>
      </w:pPr>
      <w:r>
        <w:rPr>
          <w:rFonts w:ascii="宋体" w:hAnsi="宋体"/>
          <w:sz w:val="18"/>
        </w:rPr>
        <w:t xml:space="preserve">  padding: 12px 14px; border-radius: 12px;</w:t>
      </w:r>
    </w:p>
    <w:p w14:paraId="6B6D24DF">
      <w:pPr>
        <w:spacing w:before="0" w:after="0" w:line="252" w:lineRule="auto"/>
      </w:pPr>
      <w:r>
        <w:rPr>
          <w:rFonts w:ascii="宋体" w:hAnsi="宋体"/>
          <w:sz w:val="18"/>
        </w:rPr>
        <w:t xml:space="preserve">  background: linear-gradient(135deg, #f8fafc 0%, #eefaf8 100%);</w:t>
      </w:r>
    </w:p>
    <w:p w14:paraId="0EEB0920">
      <w:pPr>
        <w:spacing w:before="0" w:after="0" w:line="252" w:lineRule="auto"/>
      </w:pPr>
      <w:r>
        <w:rPr>
          <w:rFonts w:ascii="宋体" w:hAnsi="宋体"/>
          <w:sz w:val="18"/>
        </w:rPr>
        <w:t xml:space="preserve">  border: 1px solid rgba(0, 150, 136, 0.12); } .kg-node-chip span { display: block;</w:t>
      </w:r>
    </w:p>
    <w:p w14:paraId="7A031ED5">
      <w:pPr>
        <w:spacing w:before="0" w:after="0" w:line="252" w:lineRule="auto"/>
      </w:pPr>
      <w:r>
        <w:rPr>
          <w:rFonts w:ascii="宋体" w:hAnsi="宋体"/>
          <w:sz w:val="18"/>
        </w:rPr>
        <w:t xml:space="preserve">  font-size: 12px; color: #6b7280; margin-bottom: 4px; } .kg-node-chip strong { color: #1f2937;</w:t>
      </w:r>
    </w:p>
    <w:p w14:paraId="170E115E">
      <w:pPr>
        <w:spacing w:before="0" w:after="0" w:line="252" w:lineRule="auto"/>
      </w:pPr>
      <w:r>
        <w:rPr>
          <w:rFonts w:ascii="宋体" w:hAnsi="宋体"/>
          <w:sz w:val="18"/>
        </w:rPr>
        <w:t xml:space="preserve">  line-height: 1.5; } .kg-node-section { border: 1px solid rgba(15, 23, 42, 0.08);</w:t>
      </w:r>
    </w:p>
    <w:p w14:paraId="76781B40">
      <w:pPr>
        <w:spacing w:before="0" w:after="0" w:line="252" w:lineRule="auto"/>
      </w:pPr>
      <w:r>
        <w:rPr>
          <w:rFonts w:ascii="宋体" w:hAnsi="宋体"/>
          <w:sz w:val="18"/>
        </w:rPr>
        <w:t xml:space="preserve">  border-radius: 14px; padding: 14px 16px; background: #fff; } .kg-node-section.emphasis {</w:t>
      </w:r>
    </w:p>
    <w:p w14:paraId="534967F7">
      <w:pPr>
        <w:spacing w:before="0" w:after="0" w:line="252" w:lineRule="auto"/>
      </w:pPr>
      <w:r>
        <w:rPr>
          <w:rFonts w:ascii="宋体" w:hAnsi="宋体"/>
          <w:sz w:val="18"/>
        </w:rPr>
        <w:t xml:space="preserve">  background: linear-gradient(135deg, #fffaf0 0%, #f4fffd 100%);</w:t>
      </w:r>
    </w:p>
    <w:p w14:paraId="680225A9">
      <w:pPr>
        <w:spacing w:before="0" w:after="0" w:line="252" w:lineRule="auto"/>
      </w:pPr>
      <w:r>
        <w:rPr>
          <w:rFonts w:ascii="宋体" w:hAnsi="宋体"/>
          <w:sz w:val="18"/>
        </w:rPr>
        <w:t xml:space="preserve">  border-color: rgba(0, 150, 136, 0.18); } .kg-node-section-title { font-size: 14px;</w:t>
      </w:r>
    </w:p>
    <w:p w14:paraId="34A3D74B">
      <w:pPr>
        <w:spacing w:before="0" w:after="0" w:line="252" w:lineRule="auto"/>
      </w:pPr>
      <w:r>
        <w:rPr>
          <w:rFonts w:ascii="宋体" w:hAnsi="宋体"/>
          <w:sz w:val="18"/>
        </w:rPr>
        <w:t xml:space="preserve">  font-weight: 700; color: #0f766e; margin-bottom: 10px; } .kg-node-section-header {</w:t>
      </w:r>
    </w:p>
    <w:p w14:paraId="496E10D8">
      <w:pPr>
        <w:spacing w:before="0" w:after="0" w:line="252" w:lineRule="auto"/>
      </w:pPr>
      <w:r>
        <w:rPr>
          <w:rFonts w:ascii="宋体" w:hAnsi="宋体"/>
          <w:sz w:val="18"/>
        </w:rPr>
        <w:t xml:space="preserve">  display: flex; align-items: center; justify-content: space-between; .kg-node-summary {</w:t>
      </w:r>
    </w:p>
    <w:p w14:paraId="12FE5800">
      <w:pPr>
        <w:spacing w:before="0" w:after="0" w:line="252" w:lineRule="auto"/>
      </w:pPr>
      <w:r>
        <w:rPr>
          <w:rFonts w:ascii="宋体" w:hAnsi="宋体"/>
          <w:sz w:val="18"/>
        </w:rPr>
        <w:t xml:space="preserve">  grid-template-columns: 1fr; } .kg-node-field { grid-template-columns: 1fr; gap: 4px; }</w:t>
      </w:r>
    </w:p>
    <w:p w14:paraId="52BCDE90">
      <w:pPr>
        <w:spacing w:before="0" w:after="0" w:line="252" w:lineRule="auto"/>
      </w:pPr>
      <w:r>
        <w:rPr>
          <w:rFonts w:ascii="宋体" w:hAnsi="宋体"/>
          <w:sz w:val="18"/>
        </w:rPr>
        <w:t xml:space="preserve">  .kg-structured-row { grid-template-columns: 1fr; gap: 6px; } .kg-structured-head {</w:t>
      </w:r>
    </w:p>
    <w:p w14:paraId="08AB7CB0">
      <w:pPr>
        <w:spacing w:before="0" w:after="0" w:line="252" w:lineRule="auto"/>
        <w:rPr>
          <w:rFonts w:ascii="宋体" w:hAnsi="宋体"/>
          <w:sz w:val="18"/>
        </w:rPr>
      </w:pPr>
      <w:r>
        <w:rPr>
          <w:rFonts w:ascii="宋体" w:hAnsi="宋体"/>
          <w:sz w:val="18"/>
        </w:rPr>
        <w:t xml:space="preserve">  flex-direction: column; align-items: flex-start; } } &lt;/style&gt;</w:t>
      </w:r>
    </w:p>
    <w:p w14:paraId="4DA6B90E">
      <w:pPr>
        <w:rPr>
          <w:rFonts w:ascii="宋体" w:hAnsi="宋体"/>
          <w:sz w:val="18"/>
        </w:rPr>
      </w:pPr>
    </w:p>
    <w:p w14:paraId="0E90F66D">
      <w:r>
        <w:rPr>
          <w:rFonts w:ascii="宋体" w:hAnsi="宋体"/>
          <w:sz w:val="18"/>
        </w:rPr>
        <w:t>frontend/src/views/knowledge/EntityDetail.vue</w:t>
      </w:r>
    </w:p>
    <w:p w14:paraId="10E31418">
      <w:r>
        <w:rPr>
          <w:rFonts w:ascii="宋体" w:hAnsi="宋体"/>
          <w:sz w:val="18"/>
        </w:rPr>
        <w:t>说明：实体详情页</w:t>
      </w:r>
    </w:p>
    <w:p w14:paraId="6F1BC9D0">
      <w:pPr>
        <w:spacing w:before="0" w:after="0" w:line="252" w:lineRule="auto"/>
      </w:pPr>
      <w:r>
        <w:rPr>
          <w:rFonts w:ascii="宋体" w:hAnsi="宋体"/>
          <w:sz w:val="18"/>
        </w:rPr>
        <w:t>&lt;template&gt; &lt;div class="entity-detail-page"&gt; &lt;div class="hero-card"&gt; &lt;div&gt;</w:t>
      </w:r>
    </w:p>
    <w:p w14:paraId="28AAE868">
      <w:pPr>
        <w:spacing w:before="0" w:after="0" w:line="252" w:lineRule="auto"/>
      </w:pPr>
      <w:r>
        <w:rPr>
          <w:rFonts w:ascii="宋体" w:hAnsi="宋体"/>
          <w:sz w:val="18"/>
        </w:rPr>
        <w:t>&lt;div class="eyebrow"&gt;实体详情页&lt;/div&gt; &lt;h1&gt;{{ displayName }}&lt;/h1&gt; &lt;/div&gt;</w:t>
      </w:r>
    </w:p>
    <w:p w14:paraId="0763ED17">
      <w:pPr>
        <w:spacing w:before="0" w:after="0" w:line="252" w:lineRule="auto"/>
      </w:pPr>
      <w:r>
        <w:rPr>
          <w:rFonts w:ascii="宋体" w:hAnsi="宋体"/>
          <w:sz w:val="18"/>
        </w:rPr>
        <w:t xml:space="preserve">      &lt;div class="hero-actions" @click.capture="rememberGraphFocus"&gt;</w:t>
      </w:r>
    </w:p>
    <w:p w14:paraId="2145E81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&lt;lay-button @click="goBackToSource"&gt;返回原页面&lt;/lay-button&gt;</w:t>
      </w:r>
    </w:p>
    <w:p w14:paraId="704B3A97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&lt;lay-button @click="goGraphPage"&gt;查看图谱&lt;/lay-button&gt; &lt;/div&gt; &lt;/div&gt;</w:t>
      </w:r>
    </w:p>
    <w:p w14:paraId="0A7499B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&lt;div class="summary-grid"&gt; &lt;div class="summary-card"&gt; &lt;span&gt;实体类型&lt;/span&gt;</w:t>
      </w:r>
    </w:p>
    <w:p w14:paraId="44316F24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&lt;strong&gt;{{ typeLabel(entity.node?.type) }}&lt;/strong&gt; &lt;/div&gt; &lt;div class="summary-card"&gt;</w:t>
      </w:r>
    </w:p>
    <w:p w14:paraId="15919157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&lt;span&gt;关联关系&lt;/span&gt;</w:t>
      </w:r>
    </w:p>
    <w:p w14:paraId="2CB1D86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&lt;strong&gt;{{ entity.quality_flags?.relation_count || 0 }}&lt;/strong&gt;</w:t>
      </w:r>
    </w:p>
    <w:p w14:paraId="669491A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&lt;/div&gt;</w:t>
      </w:r>
    </w:p>
    <w:p w14:paraId="7CFE3A6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&lt;div class="summary-card"&gt;</w:t>
      </w:r>
    </w:p>
    <w:p w14:paraId="2F43B86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&lt;span&gt;缺失字段&lt;/span&gt;</w:t>
      </w:r>
    </w:p>
    <w:p w14:paraId="4FD35A5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&lt;strong&gt;{{ (entity.quality_flags?.missing_fields || []).length }}&lt;/strong&gt;</w:t>
      </w:r>
    </w:p>
    <w:p w14:paraId="5B4351E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&lt;/div&gt;</w:t>
      </w:r>
    </w:p>
    <w:p w14:paraId="0776A5F6">
      <w:pPr>
        <w:spacing w:before="0" w:after="0" w:line="252" w:lineRule="auto"/>
      </w:pPr>
      <w:r>
        <w:rPr>
          <w:rFonts w:ascii="宋体" w:hAnsi="宋体"/>
          <w:sz w:val="18"/>
        </w:rPr>
        <w:t xml:space="preserve">      &lt;div class="summary-card"&gt;</w:t>
      </w:r>
    </w:p>
    <w:p w14:paraId="25475DC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&lt;span&gt;重复风险&lt;/span&gt;</w:t>
      </w:r>
    </w:p>
    <w:p w14:paraId="2FFFE1C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&lt;strong&gt;{{ Math.max((entity.quality_flags?.duplicate_count || 1) - 1, 0) }}&lt;/strong&gt;</w:t>
      </w:r>
    </w:p>
    <w:p w14:paraId="51F4130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&lt;/div&gt; &lt;/div&gt; &lt;div class="content-grid"&gt; &lt;div class="panel"&gt; &lt;div class="panel-header"&gt;</w:t>
      </w:r>
    </w:p>
    <w:p w14:paraId="695C26A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&lt;h3&gt;核心属性&lt;/h3&gt;</w:t>
      </w:r>
    </w:p>
    <w:p w14:paraId="397628E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&lt;lay-button size="sm" @click="goRepair"&gt;进入修复工作台&lt;/lay-button&gt;</w:t>
      </w:r>
    </w:p>
    <w:p w14:paraId="56E436F7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&lt;/div&gt;</w:t>
      </w:r>
    </w:p>
    <w:p w14:paraId="4EB4B89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&lt;div class="property-list"&gt;</w:t>
      </w:r>
    </w:p>
    <w:p w14:paraId="4DE4DB4E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&lt;div v-for="[key, value] in visibleFields" :key="key" class="property-item"&gt;</w:t>
      </w:r>
    </w:p>
    <w:p w14:paraId="3549075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&lt;label&gt;{{ fieldLabel(key) }}&lt;/label&gt; &lt;div&gt;{{ fieldValueLabel(key, value) }}&lt;/div&gt;</w:t>
      </w:r>
    </w:p>
    <w:p w14:paraId="06912F68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&lt;/div&gt; &lt;/div&gt;</w:t>
      </w:r>
    </w:p>
    <w:p w14:paraId="356EB6D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&lt;div v-if="structuredRelationAttributes.length" class="structured-relations"&gt;</w:t>
      </w:r>
    </w:p>
    <w:p w14:paraId="071DB20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&lt;div class="structured-title"&gt;</w:t>
      </w:r>
    </w:p>
    <w:p w14:paraId="3501AA4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&lt;span&gt;关联关系&lt;/span&gt;</w:t>
      </w:r>
    </w:p>
    <w:p w14:paraId="3E9B0E8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&lt;small&gt;{{ structuredRelationAttributes.length }} 组&lt;/small&gt;</w:t>
      </w:r>
    </w:p>
    <w:p w14:paraId="2DF90151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&lt;/div&gt;</w:t>
      </w:r>
    </w:p>
    <w:p w14:paraId="518A4B1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&lt;div v-for="(item, index) in structuredRelationAttributes" :key="`${item.relation}-${index}`" class="structured-item"&gt;</w:t>
      </w:r>
    </w:p>
    <w:p w14:paraId="452D1CF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&lt;div class="structured-head"&gt; &lt;div class="relation-badge"&gt;{{ item.relation }}&lt;/div&gt;</w:t>
      </w:r>
    </w:p>
    <w:p w14:paraId="4892EC31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&lt;div class="relation-meta"&gt; &lt;span&gt;{{ item.targets.length }} 个对象&lt;/span&gt;</w:t>
      </w:r>
    </w:p>
    <w:p w14:paraId="280CA607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&lt;span&gt;{{ item.evidences.length }} 条证据&lt;/span&gt; &lt;/div&gt; &lt;/div&gt;</w:t>
      </w:r>
    </w:p>
    <w:p w14:paraId="26280B6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&lt;div class="structured-row"&gt; &lt;label&gt;关系对象&lt;/label&gt; &lt;div class="tag-list"&gt;</w:t>
      </w:r>
    </w:p>
    <w:p w14:paraId="03EB22C4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&lt;lay-tag v-for="target in item.targets" :key="target"&gt;{{ target }}&lt;/lay-tag&gt;</w:t>
      </w:r>
    </w:p>
    <w:p w14:paraId="5E782773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&lt;span v-if="!item.targets.length" class="muted-text"&gt;暂无关系对象&lt;/span&gt;</w:t>
      </w:r>
    </w:p>
    <w:p w14:paraId="0092331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&lt;/div&gt; &lt;/div&gt; &lt;div class="structured-row"&gt; &lt;label&gt;证据&lt;/label&gt;</w:t>
      </w:r>
    </w:p>
    <w:p w14:paraId="6DFCBE25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&lt;div class="evidence-list"&gt;</w:t>
      </w:r>
    </w:p>
    <w:p w14:paraId="3C43715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&lt;div v-for="evidence in item.evidences" :key="evidence" class="evidence-card"&gt;{{ evidence }}&lt;/div&gt;</w:t>
      </w:r>
    </w:p>
    <w:p w14:paraId="59598809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  &lt;span v-if="!item.evidences.length" class="muted-text"&gt;暂无证据&lt;/span&gt;</w:t>
      </w:r>
    </w:p>
    <w:p w14:paraId="504AC3D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&lt;/div&gt; &lt;/div&gt; &lt;/div&gt; &lt;/div&gt; &lt;/div&gt; &lt;div class="panel"&gt; &lt;div class="panel-header"&gt;</w:t>
      </w:r>
    </w:p>
    <w:p w14:paraId="3D8C4C22">
      <w:pPr>
        <w:spacing w:before="0" w:after="0" w:line="252" w:lineRule="auto"/>
      </w:pPr>
      <w:r>
        <w:rPr>
          <w:rFonts w:ascii="宋体" w:hAnsi="宋体"/>
          <w:sz w:val="18"/>
        </w:rPr>
        <w:t xml:space="preserve">              &lt;h3&gt;质量提示&lt;/h3&gt; &lt;span&gt;优先修复会影响问答和时间轴的字段&lt;/span&gt; &lt;/div&gt;</w:t>
      </w:r>
    </w:p>
    <w:p w14:paraId="357052A3">
      <w:pPr>
        <w:spacing w:before="0" w:after="0" w:line="252" w:lineRule="auto"/>
      </w:pPr>
      <w:r>
        <w:rPr>
          <w:rFonts w:ascii="宋体" w:hAnsi="宋体"/>
          <w:sz w:val="18"/>
        </w:rPr>
        <w:t>import { computed, onMounted, ref, watch } from 'vue'</w:t>
      </w:r>
    </w:p>
    <w:p w14:paraId="448A658D">
      <w:pPr>
        <w:spacing w:before="0" w:after="0" w:line="252" w:lineRule="auto"/>
      </w:pPr>
      <w:r>
        <w:rPr>
          <w:rFonts w:ascii="宋体" w:hAnsi="宋体"/>
          <w:sz w:val="18"/>
        </w:rPr>
        <w:t>import { useRoute, useRouter } from 'vue-router'</w:t>
      </w:r>
    </w:p>
    <w:p w14:paraId="54989A17">
      <w:pPr>
        <w:spacing w:before="0" w:after="0" w:line="252" w:lineRule="auto"/>
      </w:pPr>
      <w:r>
        <w:rPr>
          <w:rFonts w:ascii="宋体" w:hAnsi="宋体"/>
          <w:sz w:val="18"/>
        </w:rPr>
        <w:t>import { layer } from '@layui/layui-vue'</w:t>
      </w:r>
    </w:p>
    <w:p w14:paraId="3CA8227B">
      <w:pPr>
        <w:spacing w:before="0" w:after="0" w:line="252" w:lineRule="auto"/>
      </w:pPr>
      <w:r>
        <w:rPr>
          <w:rFonts w:ascii="宋体" w:hAnsi="宋体"/>
          <w:sz w:val="18"/>
        </w:rPr>
        <w:t>import { getEntityDetail } from '../../api/module/workspace'</w:t>
      </w:r>
    </w:p>
    <w:p w14:paraId="57C4B058">
      <w:pPr>
        <w:spacing w:before="0" w:after="0" w:line="252" w:lineRule="auto"/>
      </w:pPr>
      <w:r>
        <w:rPr>
          <w:rFonts w:ascii="宋体" w:hAnsi="宋体"/>
          <w:sz w:val="18"/>
        </w:rPr>
        <w:t>import { fieldLabel, fieldValueLabel, problemLabel, toEditableFields, typeLabel } from '../../utils/knowledge'</w:t>
      </w:r>
    </w:p>
    <w:p w14:paraId="48B8F86B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540BF664">
      <w:pPr>
        <w:spacing w:before="0" w:after="0" w:line="252" w:lineRule="auto"/>
      </w:pPr>
      <w:r>
        <w:rPr>
          <w:rFonts w:ascii="宋体" w:hAnsi="宋体"/>
          <w:sz w:val="18"/>
        </w:rPr>
        <w:t>const route = useRoute() const router = useRouter() const entity = ref&lt;any&gt;({ node: {},</w:t>
      </w:r>
    </w:p>
    <w:p w14:paraId="40E95E5B">
      <w:pPr>
        <w:spacing w:before="0" w:after="0" w:line="252" w:lineRule="auto"/>
      </w:pPr>
      <w:r>
        <w:rPr>
          <w:rFonts w:ascii="宋体" w:hAnsi="宋体"/>
          <w:sz w:val="18"/>
        </w:rPr>
        <w:t>quality_flags: {}, relations: [], timeline_context: [], }) const displayName = computed(() =&gt; {</w:t>
      </w:r>
    </w:p>
    <w:p w14:paraId="2B2C04D1">
      <w:pPr>
        <w:spacing w:before="0" w:after="0" w:line="252" w:lineRule="auto"/>
      </w:pPr>
      <w:r>
        <w:rPr>
          <w:rFonts w:ascii="宋体" w:hAnsi="宋体"/>
          <w:sz w:val="18"/>
        </w:rPr>
        <w:t>const node = entity.value.node || {}</w:t>
      </w:r>
    </w:p>
    <w:p w14:paraId="32B2E5E3">
      <w:pPr>
        <w:spacing w:before="0" w:after="0" w:line="252" w:lineRule="auto"/>
      </w:pPr>
      <w:r>
        <w:rPr>
          <w:rFonts w:ascii="宋体" w:hAnsi="宋体"/>
          <w:sz w:val="18"/>
        </w:rPr>
        <w:t xml:space="preserve">  return node.EventName || node.PersonName || node.OrgName || node.geo_name || node.name || '未命名实体'</w:t>
      </w:r>
    </w:p>
    <w:p w14:paraId="20210F62">
      <w:pPr>
        <w:spacing w:before="0" w:after="0" w:line="252" w:lineRule="auto"/>
      </w:pPr>
      <w:r>
        <w:rPr>
          <w:rFonts w:ascii="宋体" w:hAnsi="宋体"/>
          <w:sz w:val="18"/>
        </w:rPr>
        <w:t>})</w:t>
      </w:r>
    </w:p>
    <w:p w14:paraId="6303ED4E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0B3457F5">
      <w:pPr>
        <w:spacing w:before="0" w:after="0" w:line="252" w:lineRule="auto"/>
      </w:pPr>
      <w:r>
        <w:rPr>
          <w:rFonts w:ascii="宋体" w:hAnsi="宋体"/>
          <w:sz w:val="18"/>
        </w:rPr>
        <w:t>const visibleFields = computed(() =&gt; toEditableFields(entity.value.node || {}).filter(([key]) =&gt; key !== 'relations'))</w:t>
      </w:r>
    </w:p>
    <w:p w14:paraId="317D939B">
      <w:pPr>
        <w:spacing w:before="0" w:after="0" w:line="252" w:lineRule="auto"/>
      </w:pPr>
      <w:r>
        <w:rPr>
          <w:rFonts w:ascii="宋体" w:hAnsi="宋体"/>
          <w:sz w:val="18"/>
        </w:rPr>
        <w:t>const coordinateQualityText = computed(() =&gt; {</w:t>
      </w:r>
    </w:p>
    <w:p w14:paraId="443A1E4A">
      <w:pPr>
        <w:spacing w:before="0" w:after="0" w:line="252" w:lineRule="auto"/>
      </w:pPr>
      <w:r>
        <w:rPr>
          <w:rFonts w:ascii="宋体" w:hAnsi="宋体"/>
          <w:sz w:val="18"/>
        </w:rPr>
        <w:t xml:space="preserve">  const coord = entity.value.quality_flags?.coordinate_quality</w:t>
      </w:r>
    </w:p>
    <w:p w14:paraId="34FB0855">
      <w:pPr>
        <w:spacing w:before="0" w:after="0" w:line="252" w:lineRule="auto"/>
      </w:pPr>
      <w:r>
        <w:rPr>
          <w:rFonts w:ascii="宋体" w:hAnsi="宋体"/>
          <w:sz w:val="18"/>
        </w:rPr>
        <w:t xml:space="preserve">  if (!coord) return '暂无坐标质检信息'</w:t>
      </w:r>
    </w:p>
    <w:p w14:paraId="78F23C3C">
      <w:pPr>
        <w:spacing w:before="0" w:after="0" w:line="252" w:lineRule="auto"/>
      </w:pPr>
      <w:r>
        <w:rPr>
          <w:rFonts w:ascii="宋体" w:hAnsi="宋体"/>
          <w:sz w:val="18"/>
        </w:rPr>
        <w:t xml:space="preserve">  const parts = [ coord.is_mappable ? '可在地图显示' : '暂不可在地图显示',</w:t>
      </w:r>
    </w:p>
    <w:p w14:paraId="7749F18D">
      <w:pPr>
        <w:spacing w:before="0" w:after="0" w:line="252" w:lineRule="auto"/>
      </w:pPr>
      <w:r>
        <w:rPr>
          <w:rFonts w:ascii="宋体" w:hAnsi="宋体"/>
          <w:sz w:val="18"/>
        </w:rPr>
        <w:t xml:space="preserve">  `来源：${coord.source_label || '未解析'}`, ]</w:t>
      </w:r>
    </w:p>
    <w:p w14:paraId="1F540E2C">
      <w:pPr>
        <w:spacing w:before="0" w:after="0" w:line="252" w:lineRule="auto"/>
      </w:pPr>
      <w:r>
        <w:rPr>
          <w:rFonts w:ascii="宋体" w:hAnsi="宋体"/>
          <w:sz w:val="18"/>
        </w:rPr>
        <w:t xml:space="preserve">  if (coord.confidence) parts.push(`置信度：${fieldValueLabel('coord_confidence', coord.confidence)}`)</w:t>
      </w:r>
    </w:p>
    <w:p w14:paraId="2C3E9662">
      <w:pPr>
        <w:spacing w:before="0" w:after="0" w:line="252" w:lineRule="auto"/>
      </w:pPr>
      <w:r>
        <w:rPr>
          <w:rFonts w:ascii="宋体" w:hAnsi="宋体"/>
          <w:sz w:val="18"/>
        </w:rPr>
        <w:t xml:space="preserve">  if (coord.note) parts.push(coord.note)</w:t>
      </w:r>
    </w:p>
    <w:p w14:paraId="6980FB12">
      <w:pPr>
        <w:spacing w:before="0" w:after="0" w:line="252" w:lineRule="auto"/>
      </w:pPr>
      <w:r>
        <w:rPr>
          <w:rFonts w:ascii="宋体" w:hAnsi="宋体"/>
          <w:sz w:val="18"/>
        </w:rPr>
        <w:t xml:space="preserve">  return parts.join('；')</w:t>
      </w:r>
    </w:p>
    <w:p w14:paraId="283DF7B9">
      <w:pPr>
        <w:spacing w:before="0" w:after="0" w:line="252" w:lineRule="auto"/>
      </w:pPr>
      <w:r>
        <w:rPr>
          <w:rFonts w:ascii="宋体" w:hAnsi="宋体"/>
          <w:sz w:val="18"/>
        </w:rPr>
        <w:t>})</w:t>
      </w:r>
    </w:p>
    <w:p w14:paraId="7396E490">
      <w:pPr>
        <w:spacing w:before="0" w:after="0" w:line="252" w:lineRule="auto"/>
      </w:pPr>
      <w:r>
        <w:rPr>
          <w:rFonts w:ascii="宋体" w:hAnsi="宋体"/>
          <w:sz w:val="18"/>
        </w:rPr>
        <w:t>const structuredRelationAttributes = computed(() =&gt; {</w:t>
      </w:r>
    </w:p>
    <w:p w14:paraId="15385B7D">
      <w:pPr>
        <w:spacing w:before="0" w:after="0" w:line="252" w:lineRule="auto"/>
      </w:pPr>
      <w:r>
        <w:rPr>
          <w:rFonts w:ascii="宋体" w:hAnsi="宋体"/>
          <w:sz w:val="18"/>
        </w:rPr>
        <w:t xml:space="preserve">  const rawValue = entity.value.node?.relations</w:t>
      </w:r>
    </w:p>
    <w:p w14:paraId="517D4CEE">
      <w:pPr>
        <w:spacing w:before="0" w:after="0" w:line="252" w:lineRule="auto"/>
      </w:pPr>
      <w:r>
        <w:rPr>
          <w:rFonts w:ascii="宋体" w:hAnsi="宋体"/>
          <w:sz w:val="18"/>
        </w:rPr>
        <w:t xml:space="preserve">  if (!rawValue) return []</w:t>
      </w:r>
    </w:p>
    <w:p w14:paraId="592D3C94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44EF0807">
      <w:pPr>
        <w:spacing w:before="0" w:after="0" w:line="252" w:lineRule="auto"/>
      </w:pPr>
      <w:r>
        <w:rPr>
          <w:rFonts w:ascii="宋体" w:hAnsi="宋体"/>
          <w:sz w:val="18"/>
        </w:rPr>
        <w:t xml:space="preserve">  let relationItems: any[] = []</w:t>
      </w:r>
    </w:p>
    <w:p w14:paraId="52C34DFA">
      <w:pPr>
        <w:spacing w:before="0" w:after="0" w:line="252" w:lineRule="auto"/>
      </w:pPr>
      <w:r>
        <w:rPr>
          <w:rFonts w:ascii="宋体" w:hAnsi="宋体"/>
          <w:sz w:val="18"/>
        </w:rPr>
        <w:t xml:space="preserve">  if (Array.isArray(rawValue)) {</w:t>
      </w:r>
    </w:p>
    <w:p w14:paraId="1879C6F0">
      <w:pPr>
        <w:spacing w:before="0" w:after="0" w:line="252" w:lineRule="auto"/>
      </w:pPr>
      <w:r>
        <w:rPr>
          <w:rFonts w:ascii="宋体" w:hAnsi="宋体"/>
          <w:sz w:val="18"/>
        </w:rPr>
        <w:t xml:space="preserve">    relationItems = rawValue } else if (typeof rawValue === 'string') { try {</w:t>
      </w:r>
    </w:p>
    <w:p w14:paraId="4D0D0B36">
      <w:pPr>
        <w:spacing w:before="0" w:after="0" w:line="252" w:lineRule="auto"/>
      </w:pPr>
      <w:r>
        <w:rPr>
          <w:rFonts w:ascii="宋体" w:hAnsi="宋体"/>
          <w:sz w:val="18"/>
        </w:rPr>
        <w:t xml:space="preserve">    const parsed = JSON.parse(rawValue)</w:t>
      </w:r>
    </w:p>
    <w:p w14:paraId="7336F53D">
      <w:pPr>
        <w:spacing w:before="0" w:after="0" w:line="252" w:lineRule="auto"/>
      </w:pPr>
      <w:r>
        <w:rPr>
          <w:rFonts w:ascii="宋体" w:hAnsi="宋体"/>
          <w:sz w:val="18"/>
        </w:rPr>
        <w:t xml:space="preserve">      relationItems = Array.isArray(parsed) ? parsed : [parsed]</w:t>
      </w:r>
    </w:p>
    <w:p w14:paraId="61C90389">
      <w:pPr>
        <w:spacing w:before="0" w:after="0" w:line="252" w:lineRule="auto"/>
      </w:pPr>
      <w:r>
        <w:rPr>
          <w:rFonts w:ascii="宋体" w:hAnsi="宋体"/>
          <w:sz w:val="18"/>
        </w:rPr>
        <w:t xml:space="preserve">    } catch {</w:t>
      </w:r>
    </w:p>
    <w:p w14:paraId="438D65E0">
      <w:pPr>
        <w:spacing w:before="0" w:after="0" w:line="252" w:lineRule="auto"/>
      </w:pPr>
      <w:r>
        <w:rPr>
          <w:rFonts w:ascii="宋体" w:hAnsi="宋体"/>
          <w:sz w:val="18"/>
        </w:rPr>
        <w:t xml:space="preserve">      return []</w:t>
      </w:r>
    </w:p>
    <w:p w14:paraId="1A6B92F4">
      <w:pPr>
        <w:spacing w:before="0" w:after="0" w:line="252" w:lineRule="auto"/>
      </w:pPr>
      <w:r>
        <w:rPr>
          <w:rFonts w:ascii="宋体" w:hAnsi="宋体"/>
          <w:sz w:val="18"/>
        </w:rPr>
        <w:t xml:space="preserve">    } } else if (typeof rawValue === 'object') { relationItems = [rawValue] }</w:t>
      </w:r>
    </w:p>
    <w:p w14:paraId="5362CC63">
      <w:pPr>
        <w:spacing w:before="0" w:after="0" w:line="252" w:lineRule="auto"/>
      </w:pPr>
      <w:r>
        <w:rPr>
          <w:rFonts w:ascii="宋体" w:hAnsi="宋体"/>
          <w:sz w:val="18"/>
        </w:rPr>
        <w:t xml:space="preserve">  const grouped = new Map&lt;string, { relation: string; targets: Set&lt;string&gt;; evidences: Set&lt;string&gt; }&gt;()</w:t>
      </w:r>
    </w:p>
    <w:p w14:paraId="24BF8EA9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30A99799">
      <w:pPr>
        <w:spacing w:before="0" w:after="0" w:line="252" w:lineRule="auto"/>
      </w:pPr>
      <w:r>
        <w:rPr>
          <w:rFonts w:ascii="宋体" w:hAnsi="宋体"/>
          <w:sz w:val="18"/>
        </w:rPr>
        <w:t xml:space="preserve">  relationItems.forEach((item) =&gt; {</w:t>
      </w:r>
    </w:p>
    <w:p w14:paraId="157C5E19">
      <w:pPr>
        <w:spacing w:before="0" w:after="0" w:line="252" w:lineRule="auto"/>
      </w:pPr>
      <w:r>
        <w:rPr>
          <w:rFonts w:ascii="宋体" w:hAnsi="宋体"/>
          <w:sz w:val="18"/>
        </w:rPr>
        <w:t xml:space="preserve">    if (!item || typeof item !== 'object') return</w:t>
      </w:r>
    </w:p>
    <w:p w14:paraId="743780E7">
      <w:pPr>
        <w:spacing w:before="0" w:after="0" w:line="252" w:lineRule="auto"/>
      </w:pPr>
      <w:r>
        <w:rPr>
          <w:rFonts w:ascii="宋体" w:hAnsi="宋体"/>
          <w:sz w:val="18"/>
        </w:rPr>
        <w:t xml:space="preserve"> </w:t>
      </w:r>
    </w:p>
    <w:p w14:paraId="660CD529">
      <w:pPr>
        <w:spacing w:before="0" w:after="0" w:line="252" w:lineRule="auto"/>
      </w:pPr>
      <w:r>
        <w:rPr>
          <w:rFonts w:ascii="宋体" w:hAnsi="宋体"/>
          <w:sz w:val="18"/>
        </w:rPr>
        <w:t xml:space="preserve">    const relation = String(item.type || item.relation || item.label || '未标注关系').trim()</w:t>
      </w:r>
    </w:p>
    <w:p w14:paraId="46E38A42">
      <w:pPr>
        <w:spacing w:before="0" w:after="0" w:line="252" w:lineRule="auto"/>
      </w:pPr>
      <w:r>
        <w:rPr>
          <w:rFonts w:ascii="宋体" w:hAnsi="宋体"/>
          <w:sz w:val="18"/>
        </w:rPr>
        <w:t xml:space="preserve">    const targets = [ item.to, item.target, item.object,</w:t>
      </w:r>
    </w:p>
    <w:p w14:paraId="45F42F8E">
      <w:pPr>
        <w:spacing w:before="0" w:after="0" w:line="252" w:lineRule="auto"/>
      </w:pPr>
      <w:r>
        <w:rPr>
          <w:rFonts w:ascii="宋体" w:hAnsi="宋体"/>
          <w:sz w:val="18"/>
        </w:rPr>
        <w:t xml:space="preserve">    ...(Array.isArray(item.targets) ? item.targets : []),</w:t>
      </w:r>
    </w:p>
    <w:p w14:paraId="05AE30F6">
      <w:pPr>
        <w:spacing w:before="0" w:after="0" w:line="252" w:lineRule="auto"/>
      </w:pPr>
      <w:r>
        <w:rPr>
          <w:rFonts w:ascii="宋体" w:hAnsi="宋体"/>
          <w:sz w:val="18"/>
        </w:rPr>
        <w:t xml:space="preserve">    ...(Array.isArray(item.objects) ? item.objects : []), ] .flat()</w:t>
      </w:r>
    </w:p>
    <w:p w14:paraId="1BF7FF53">
      <w:pPr>
        <w:spacing w:before="0" w:after="0" w:line="252" w:lineRule="auto"/>
      </w:pPr>
      <w:r>
        <w:rPr>
          <w:rFonts w:ascii="宋体" w:hAnsi="宋体"/>
          <w:sz w:val="18"/>
        </w:rPr>
        <w:t xml:space="preserve">    .map((value) =&gt; String(value || '').trim()) .filter(Boolean) const evidences = [</w:t>
      </w:r>
    </w:p>
    <w:p w14:paraId="23E860B1">
      <w:pPr>
        <w:spacing w:before="0" w:after="0" w:line="252" w:lineRule="auto"/>
      </w:pPr>
      <w:r>
        <w:rPr>
          <w:rFonts w:ascii="宋体" w:hAnsi="宋体"/>
          <w:sz w:val="18"/>
        </w:rPr>
        <w:t xml:space="preserve">    item.evidence,</w:t>
      </w:r>
    </w:p>
    <w:p w14:paraId="17854F1F">
      <w:pPr>
        <w:spacing w:before="0" w:after="0" w:line="252" w:lineRule="auto"/>
      </w:pPr>
      <w:r>
        <w:rPr>
          <w:rFonts w:ascii="宋体" w:hAnsi="宋体"/>
          <w:sz w:val="18"/>
        </w:rPr>
        <w:t xml:space="preserve">      ...(Array.isArray(item.evidences) ? item.evidences : []),</w:t>
      </w:r>
    </w:p>
    <w:p w14:paraId="081F2980">
      <w:pPr>
        <w:spacing w:before="0" w:after="0" w:line="252" w:lineRule="auto"/>
      </w:pPr>
      <w:r>
        <w:rPr>
          <w:rFonts w:ascii="宋体" w:hAnsi="宋体"/>
          <w:sz w:val="18"/>
        </w:rPr>
        <w:t xml:space="preserve">    ] .flat() .map((value) =&gt; String(value || '').trim()) .filter(Boolean)</w:t>
      </w:r>
    </w:p>
    <w:p w14:paraId="064ED0B0">
      <w:pPr>
        <w:spacing w:before="0" w:after="0" w:line="252" w:lineRule="auto"/>
      </w:pPr>
      <w:r>
        <w:rPr>
          <w:rFonts w:ascii="宋体" w:hAnsi="宋体"/>
          <w:sz w:val="18"/>
        </w:rPr>
        <w:t xml:space="preserve">    if (!grouped.has(relation)) {</w:t>
      </w:r>
    </w:p>
    <w:p w14:paraId="11D5C74A">
      <w:pPr>
        <w:spacing w:before="0" w:after="0" w:line="252" w:lineRule="auto"/>
      </w:pPr>
      <w:r>
        <w:rPr>
          <w:rFonts w:ascii="宋体" w:hAnsi="宋体"/>
          <w:sz w:val="18"/>
        </w:rPr>
        <w:t xml:space="preserve">      grouped.set(relation, { relation, targets: new Set&lt;string&gt;(),</w:t>
      </w:r>
    </w:p>
    <w:p w14:paraId="1B1E3C6C">
      <w:pPr>
        <w:spacing w:before="0" w:after="0" w:line="252" w:lineRule="auto"/>
      </w:pPr>
      <w:r>
        <w:rPr>
          <w:rFonts w:ascii="宋体" w:hAnsi="宋体"/>
          <w:sz w:val="18"/>
        </w:rPr>
        <w:t xml:space="preserve">      evidences: new Set&lt;string&gt;(), }) } const current = grouped.get(relation)!</w:t>
      </w:r>
    </w:p>
    <w:p w14:paraId="23BA55FC">
      <w:pPr>
        <w:spacing w:before="0" w:after="0" w:line="252" w:lineRule="auto"/>
      </w:pPr>
      <w:r>
        <w:rPr>
          <w:rFonts w:ascii="宋体" w:hAnsi="宋体"/>
          <w:sz w:val="18"/>
        </w:rPr>
        <w:t xml:space="preserve">    targets.forEach((target) =&gt; current.targets.add(target))</w:t>
      </w:r>
    </w:p>
    <w:p w14:paraId="3D2A7D95">
      <w:pPr>
        <w:spacing w:before="0" w:after="0" w:line="252" w:lineRule="auto"/>
      </w:pPr>
      <w:r>
        <w:rPr>
          <w:rFonts w:ascii="宋体" w:hAnsi="宋体"/>
          <w:sz w:val="18"/>
        </w:rPr>
        <w:t xml:space="preserve">  .summary-grid, .content-grid { grid-template-columns: 1fr 1fr; } } .entity-detail-page {</w:t>
      </w:r>
    </w:p>
    <w:p w14:paraId="051E8EB7">
      <w:pPr>
        <w:spacing w:before="0" w:after="0" w:line="252" w:lineRule="auto"/>
      </w:pPr>
      <w:r>
        <w:rPr>
          <w:rFonts w:ascii="宋体" w:hAnsi="宋体"/>
          <w:sz w:val="18"/>
        </w:rPr>
        <w:t xml:space="preserve">  padding: 14px; } .hero-card, .summary-grid, .content-grid { grid-template-columns: 1fr;</w:t>
      </w:r>
    </w:p>
    <w:p w14:paraId="18F8325D">
      <w:pPr>
        <w:spacing w:before="0" w:after="0" w:line="252" w:lineRule="auto"/>
      </w:pPr>
      <w:r>
        <w:rPr>
          <w:rFonts w:ascii="宋体" w:hAnsi="宋体"/>
          <w:sz w:val="18"/>
        </w:rPr>
        <w:t xml:space="preserve">  display: grid; } .structured-row { grid-template-columns: 1fr; } .structured-head {</w:t>
      </w:r>
    </w:p>
    <w:p w14:paraId="7C6E8881">
      <w:pPr>
        <w:spacing w:before="0" w:after="0" w:line="252" w:lineRule="auto"/>
      </w:pPr>
      <w:r>
        <w:rPr>
          <w:rFonts w:ascii="宋体" w:hAnsi="宋体"/>
          <w:sz w:val="18"/>
        </w:rPr>
        <w:t xml:space="preserve">  align-items: flex-start; flex-direction: column; } .hero-actions { margin-top: 8px; } }</w:t>
      </w:r>
    </w:p>
    <w:p w14:paraId="542FDE2B">
      <w:pPr>
        <w:spacing w:before="0" w:after="0" w:line="252" w:lineRule="auto"/>
      </w:pPr>
      <w:r>
        <w:rPr>
          <w:rFonts w:ascii="宋体" w:hAnsi="宋体"/>
          <w:sz w:val="18"/>
        </w:rPr>
        <w:t xml:space="preserve">  &lt;/style&gt;</w:t>
      </w:r>
      <w:bookmarkStart w:id="0" w:name="_GoBack"/>
      <w:bookmarkEnd w:id="0"/>
    </w:p>
    <w:sectPr>
      <w:pgSz w:w="11906" w:h="16838"/>
      <w:pgMar w:top="1020" w:right="1134" w:bottom="1020" w:left="1134" w:header="720" w:footer="720" w:gutter="0"/>
      <w:paperSrc/>
      <w:cols w:space="0" w:num="1"/>
      <w:rtlGutter w:val="0"/>
      <w:docGrid w:type="lines" w:linePitch="284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ocumentProtection w:enforcement="0"/>
  <w:defaultTabStop w:val="720"/>
  <w:drawingGridVerticalSpacing w:val="142"/>
  <w:displayHorizontalDrawingGridEvery w:val="1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DC643E"/>
    <w:rsid w:val="2000527E"/>
    <w:rsid w:val="22B914D8"/>
    <w:rsid w:val="29DD7B71"/>
    <w:rsid w:val="2C3D33B6"/>
    <w:rsid w:val="2C6E757B"/>
    <w:rsid w:val="51644DBE"/>
    <w:rsid w:val="55633A59"/>
    <w:rsid w:val="582E52F1"/>
    <w:rsid w:val="58B525B4"/>
    <w:rsid w:val="5CFA0384"/>
    <w:rsid w:val="6BFE3589"/>
    <w:rsid w:val="6EA64423"/>
    <w:rsid w:val="74FE5F94"/>
    <w:rsid w:val="77750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Ascii" w:hAnsiTheme="minorAscii" w:eastAsiaTheme="minorEastAsia" w:cstheme="minorBidi"/>
      <w:sz w:val="18"/>
      <w:szCs w:val="18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60</Pages>
  <Words>4192</Words>
  <Characters>25924</Characters>
  <Lines>0</Lines>
  <Paragraphs>0</Paragraphs>
  <TotalTime>6</TotalTime>
  <ScaleCrop>false</ScaleCrop>
  <LinksUpToDate>false</LinksUpToDate>
  <CharactersWithSpaces>35525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WPS_1769863806</cp:lastModifiedBy>
  <dcterms:modified xsi:type="dcterms:W3CDTF">2026-07-08T14:45:58Z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eyJoZGlkIjoiMjM4ZDdlMjgzNjQzZjAxNzI4YmViNGI3NTRiMGRmZDgiLCJ1c2VySWQiOiIxNzk5MDMyNTcwIn0=</vt:lpwstr>
  </property>
  <property fmtid="{D5CDD505-2E9C-101B-9397-08002B2CF9AE}" pid="3" name="KSOProductBuildVer">
    <vt:lpwstr>2052-12.1.0.26895</vt:lpwstr>
  </property>
  <property fmtid="{D5CDD505-2E9C-101B-9397-08002B2CF9AE}" pid="4" name="ICV">
    <vt:lpwstr>B5445F64D0F64396918EAFD1B16A8477_12</vt:lpwstr>
  </property>
</Properties>
</file>